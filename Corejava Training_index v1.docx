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rPr>
          <w:b/>
          <w:sz w:val="30"/>
          <w:szCs w:val="30"/>
        </w:rPr>
      </w:pPr>
      <w:r>
        <w:rPr>
          <w:b/>
          <w:sz w:val="30"/>
          <w:szCs w:val="30"/>
          <w:rtl w:val="0"/>
        </w:rPr>
        <w:t xml:space="preserve">                             Core JAVA training - index</w:t>
      </w:r>
    </w:p>
    <w:p w14:paraId="00000002">
      <w:pPr>
        <w:rPr>
          <w:b/>
          <w:sz w:val="30"/>
          <w:szCs w:val="30"/>
        </w:rPr>
      </w:pPr>
    </w:p>
    <w:p w14:paraId="00000003">
      <w:pPr>
        <w:rPr>
          <w:b/>
          <w:sz w:val="30"/>
          <w:szCs w:val="30"/>
        </w:rPr>
      </w:pPr>
    </w:p>
    <w:p w14:paraId="00000004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Date:05/08/2024</w:t>
      </w:r>
    </w:p>
    <w:p w14:paraId="00000005">
      <w:pPr>
        <w:rPr>
          <w:b/>
          <w:sz w:val="26"/>
          <w:szCs w:val="26"/>
        </w:rPr>
      </w:pPr>
    </w:p>
    <w:p w14:paraId="00000006"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 xml:space="preserve">     Language And Ap</w:t>
      </w:r>
      <w:r>
        <w:rPr>
          <w:rFonts w:hint="default"/>
          <w:rtl w:val="0"/>
          <w:lang w:val="en-IN"/>
        </w:rPr>
        <w:t>p</w:t>
      </w:r>
      <w:r>
        <w:rPr>
          <w:rtl w:val="0"/>
        </w:rPr>
        <w:t>lications</w:t>
      </w:r>
    </w:p>
    <w:p w14:paraId="00000007"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 xml:space="preserve">     JAVA Features</w:t>
      </w:r>
    </w:p>
    <w:p w14:paraId="00000008"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Why Java is Independent?</w:t>
      </w:r>
    </w:p>
    <w:p w14:paraId="00000009"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Oops</w:t>
      </w:r>
    </w:p>
    <w:p w14:paraId="0000000A"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Exception Handling</w:t>
      </w:r>
    </w:p>
    <w:p w14:paraId="0000000B"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Multi</w:t>
      </w:r>
      <w:r>
        <w:rPr>
          <w:rFonts w:hint="default"/>
          <w:rtl w:val="0"/>
          <w:lang w:val="en-IN"/>
        </w:rPr>
        <w:t xml:space="preserve"> </w:t>
      </w:r>
      <w:r>
        <w:rPr>
          <w:rtl w:val="0"/>
        </w:rPr>
        <w:t>threading</w:t>
      </w:r>
    </w:p>
    <w:p w14:paraId="0000000C"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Web Application</w:t>
      </w:r>
    </w:p>
    <w:p w14:paraId="0000000D"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Open Source</w:t>
      </w:r>
    </w:p>
    <w:p w14:paraId="0000000E"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Security</w:t>
      </w:r>
    </w:p>
    <w:p w14:paraId="0000000F"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Support  Networking</w:t>
      </w:r>
    </w:p>
    <w:p w14:paraId="00000010"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Memory Management</w:t>
      </w:r>
    </w:p>
    <w:p w14:paraId="00000011"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 xml:space="preserve">     JDK,JRE,JVM</w:t>
      </w:r>
    </w:p>
    <w:p w14:paraId="00000012"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 xml:space="preserve">     Basic Java Programming</w:t>
      </w:r>
    </w:p>
    <w:p w14:paraId="00000013"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 xml:space="preserve">     Packages     </w:t>
      </w:r>
    </w:p>
    <w:p w14:paraId="00000014">
      <w:pPr>
        <w:ind w:left="0" w:firstLine="0"/>
      </w:pPr>
      <w:r>
        <w:rPr>
          <w:rtl w:val="0"/>
        </w:rPr>
        <w:t xml:space="preserve">     </w:t>
      </w:r>
    </w:p>
    <w:p w14:paraId="00000015">
      <w:pPr>
        <w:ind w:left="0" w:firstLine="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Date:06/08/2024</w:t>
      </w:r>
    </w:p>
    <w:p w14:paraId="00000016">
      <w:pPr>
        <w:ind w:left="0" w:firstLine="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M</w:t>
      </w:r>
      <w:r>
        <w:rPr>
          <w:rFonts w:hint="default"/>
          <w:b/>
          <w:sz w:val="26"/>
          <w:szCs w:val="26"/>
          <w:rtl w:val="0"/>
          <w:lang w:val="en-IN"/>
        </w:rPr>
        <w:t>orning</w:t>
      </w:r>
      <w:r>
        <w:rPr>
          <w:b/>
          <w:sz w:val="26"/>
          <w:szCs w:val="26"/>
          <w:rtl w:val="0"/>
        </w:rPr>
        <w:t>(11:00 am)</w:t>
      </w:r>
    </w:p>
    <w:p w14:paraId="00000017">
      <w:pPr>
        <w:ind w:left="0" w:firstLine="0"/>
        <w:rPr>
          <w:b/>
          <w:sz w:val="28"/>
          <w:szCs w:val="28"/>
        </w:rPr>
      </w:pPr>
    </w:p>
    <w:p w14:paraId="00000018">
      <w:pPr>
        <w:numPr>
          <w:ilvl w:val="0"/>
          <w:numId w:val="3"/>
        </w:numPr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Nested Loops</w:t>
      </w:r>
    </w:p>
    <w:p w14:paraId="00000019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One Dimensional Array</w:t>
      </w:r>
    </w:p>
    <w:p w14:paraId="0000001A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Two Dimensional Array</w:t>
      </w:r>
    </w:p>
    <w:p w14:paraId="0000001B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Logical Programming</w:t>
      </w:r>
    </w:p>
    <w:p w14:paraId="0000001C">
      <w:pPr>
        <w:ind w:left="0" w:firstLine="0"/>
        <w:rPr>
          <w:sz w:val="24"/>
          <w:szCs w:val="24"/>
        </w:rPr>
      </w:pPr>
    </w:p>
    <w:p w14:paraId="0000001D">
      <w:pPr>
        <w:ind w:left="0" w:firstLine="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After</w:t>
      </w:r>
      <w:r>
        <w:rPr>
          <w:rFonts w:hint="default"/>
          <w:b/>
          <w:sz w:val="26"/>
          <w:szCs w:val="26"/>
          <w:rtl w:val="0"/>
          <w:lang w:val="en-IN"/>
        </w:rPr>
        <w:t xml:space="preserve"> </w:t>
      </w:r>
      <w:r>
        <w:rPr>
          <w:b/>
          <w:sz w:val="26"/>
          <w:szCs w:val="26"/>
          <w:rtl w:val="0"/>
        </w:rPr>
        <w:t>Noon(3:30 pm)</w:t>
      </w:r>
    </w:p>
    <w:p w14:paraId="0000001E">
      <w:pPr>
        <w:ind w:left="0" w:firstLine="0"/>
        <w:rPr>
          <w:b/>
          <w:sz w:val="26"/>
          <w:szCs w:val="26"/>
        </w:rPr>
      </w:pPr>
    </w:p>
    <w:p w14:paraId="0000001F">
      <w:pPr>
        <w:numPr>
          <w:ilvl w:val="0"/>
          <w:numId w:val="4"/>
        </w:numPr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SwitchCase</w:t>
      </w:r>
    </w:p>
    <w:p w14:paraId="00000020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Scanner Class</w:t>
      </w:r>
    </w:p>
    <w:p w14:paraId="00000021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Java.lang</w:t>
      </w:r>
    </w:p>
    <w:p w14:paraId="00000022">
      <w:pPr>
        <w:numPr>
          <w:ilvl w:val="0"/>
          <w:numId w:val="5"/>
        </w:numPr>
        <w:ind w:left="1440" w:hanging="360"/>
        <w:rPr>
          <w:sz w:val="24"/>
          <w:szCs w:val="24"/>
        </w:rPr>
      </w:pPr>
      <w:r>
        <w:rPr>
          <w:sz w:val="24"/>
          <w:szCs w:val="24"/>
          <w:rtl w:val="0"/>
        </w:rPr>
        <w:t>Object Class Methods</w:t>
      </w:r>
    </w:p>
    <w:p w14:paraId="00000023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Enum</w:t>
      </w:r>
    </w:p>
    <w:p w14:paraId="00000024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Event Management Application</w:t>
      </w:r>
    </w:p>
    <w:p w14:paraId="00000025">
      <w:pPr>
        <w:ind w:left="0" w:firstLine="0"/>
        <w:rPr>
          <w:sz w:val="24"/>
          <w:szCs w:val="24"/>
        </w:rPr>
      </w:pPr>
    </w:p>
    <w:p w14:paraId="00000026">
      <w:pPr>
        <w:ind w:left="0" w:firstLine="0"/>
        <w:rPr>
          <w:sz w:val="24"/>
          <w:szCs w:val="24"/>
        </w:rPr>
      </w:pPr>
    </w:p>
    <w:p w14:paraId="00000027">
      <w:pPr>
        <w:rPr>
          <w:b/>
          <w:sz w:val="26"/>
          <w:szCs w:val="26"/>
        </w:rPr>
      </w:pPr>
    </w:p>
    <w:p w14:paraId="00000028">
      <w:pPr>
        <w:rPr>
          <w:b/>
          <w:sz w:val="26"/>
          <w:szCs w:val="26"/>
        </w:rPr>
      </w:pPr>
    </w:p>
    <w:p w14:paraId="00000029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Date:07/08/2024</w:t>
      </w:r>
    </w:p>
    <w:p w14:paraId="0000002A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Mrng(11:00 am)</w:t>
      </w:r>
    </w:p>
    <w:p w14:paraId="0000002B">
      <w:pPr>
        <w:rPr>
          <w:b/>
          <w:sz w:val="26"/>
          <w:szCs w:val="26"/>
        </w:rPr>
      </w:pPr>
    </w:p>
    <w:p w14:paraId="0000002C">
      <w:pPr>
        <w:rPr>
          <w:sz w:val="26"/>
          <w:szCs w:val="26"/>
        </w:rPr>
      </w:pPr>
      <w:r>
        <w:rPr>
          <w:sz w:val="26"/>
          <w:szCs w:val="26"/>
          <w:rtl w:val="0"/>
        </w:rPr>
        <w:t>1.oops</w:t>
      </w:r>
    </w:p>
    <w:p w14:paraId="0000002D">
      <w:pPr>
        <w:numPr>
          <w:ilvl w:val="0"/>
          <w:numId w:val="6"/>
        </w:numPr>
        <w:ind w:left="720" w:hanging="360"/>
        <w:rPr>
          <w:sz w:val="22"/>
          <w:szCs w:val="22"/>
        </w:rPr>
      </w:pPr>
      <w:r>
        <w:rPr>
          <w:sz w:val="24"/>
          <w:szCs w:val="24"/>
          <w:rtl w:val="0"/>
        </w:rPr>
        <w:t>En</w:t>
      </w:r>
      <w:r>
        <w:rPr>
          <w:sz w:val="26"/>
          <w:szCs w:val="26"/>
          <w:rtl w:val="0"/>
        </w:rPr>
        <w:t>capsulation</w:t>
      </w:r>
    </w:p>
    <w:p w14:paraId="0000002E">
      <w:pPr>
        <w:ind w:left="720" w:firstLine="0"/>
        <w:rPr>
          <w:sz w:val="26"/>
          <w:szCs w:val="26"/>
        </w:rPr>
      </w:pPr>
      <w:r>
        <w:rPr>
          <w:sz w:val="26"/>
          <w:szCs w:val="26"/>
          <w:rtl w:val="0"/>
        </w:rPr>
        <w:t xml:space="preserve"> Programs</w:t>
      </w:r>
    </w:p>
    <w:p w14:paraId="0000002F">
      <w:pPr>
        <w:ind w:left="720" w:firstLine="0"/>
        <w:rPr>
          <w:sz w:val="26"/>
          <w:szCs w:val="26"/>
        </w:rPr>
      </w:pPr>
      <w:r>
        <w:rPr>
          <w:sz w:val="26"/>
          <w:szCs w:val="26"/>
          <w:rtl w:val="0"/>
        </w:rPr>
        <w:t>Calculation</w:t>
      </w:r>
    </w:p>
    <w:p w14:paraId="00000030">
      <w:pPr>
        <w:ind w:left="720" w:firstLine="0"/>
        <w:rPr>
          <w:sz w:val="26"/>
          <w:szCs w:val="26"/>
        </w:rPr>
      </w:pPr>
      <w:r>
        <w:rPr>
          <w:sz w:val="26"/>
          <w:szCs w:val="26"/>
          <w:rtl w:val="0"/>
        </w:rPr>
        <w:t>Person</w:t>
      </w:r>
    </w:p>
    <w:p w14:paraId="00000031">
      <w:pPr>
        <w:ind w:left="720" w:firstLine="0"/>
        <w:rPr>
          <w:sz w:val="26"/>
          <w:szCs w:val="26"/>
        </w:rPr>
      </w:pPr>
      <w:r>
        <w:rPr>
          <w:sz w:val="26"/>
          <w:szCs w:val="26"/>
          <w:rtl w:val="0"/>
        </w:rPr>
        <w:t>Method</w:t>
      </w:r>
      <w:r>
        <w:rPr>
          <w:rFonts w:hint="default"/>
          <w:sz w:val="26"/>
          <w:szCs w:val="26"/>
          <w:rtl w:val="0"/>
          <w:lang w:val="en-IN"/>
        </w:rPr>
        <w:t xml:space="preserve"> </w:t>
      </w:r>
      <w:r>
        <w:rPr>
          <w:sz w:val="26"/>
          <w:szCs w:val="26"/>
          <w:rtl w:val="0"/>
        </w:rPr>
        <w:t>Flow</w:t>
      </w:r>
    </w:p>
    <w:p w14:paraId="00000032">
      <w:pPr>
        <w:ind w:left="720" w:firstLine="0"/>
        <w:rPr>
          <w:sz w:val="26"/>
          <w:szCs w:val="26"/>
        </w:rPr>
      </w:pPr>
    </w:p>
    <w:p w14:paraId="00000033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After</w:t>
      </w:r>
      <w:r>
        <w:rPr>
          <w:rFonts w:hint="default"/>
          <w:b/>
          <w:sz w:val="26"/>
          <w:szCs w:val="26"/>
          <w:rtl w:val="0"/>
          <w:lang w:val="en-IN"/>
        </w:rPr>
        <w:t xml:space="preserve"> </w:t>
      </w:r>
      <w:r>
        <w:rPr>
          <w:b/>
          <w:sz w:val="26"/>
          <w:szCs w:val="26"/>
          <w:rtl w:val="0"/>
        </w:rPr>
        <w:t>Noon(3:30 pm)</w:t>
      </w:r>
    </w:p>
    <w:p w14:paraId="00000034">
      <w:pPr>
        <w:numPr>
          <w:ilvl w:val="0"/>
          <w:numId w:val="7"/>
        </w:numPr>
        <w:ind w:left="720" w:hanging="360"/>
        <w:rPr>
          <w:sz w:val="26"/>
          <w:szCs w:val="26"/>
          <w:u w:val="none"/>
        </w:rPr>
      </w:pPr>
      <w:r>
        <w:rPr>
          <w:sz w:val="26"/>
          <w:szCs w:val="26"/>
          <w:rtl w:val="0"/>
        </w:rPr>
        <w:t xml:space="preserve">  Inheritance  </w:t>
      </w:r>
    </w:p>
    <w:p w14:paraId="00000035">
      <w:pPr>
        <w:numPr>
          <w:ilvl w:val="0"/>
          <w:numId w:val="7"/>
        </w:numPr>
        <w:ind w:left="720" w:hanging="360"/>
        <w:rPr>
          <w:sz w:val="26"/>
          <w:szCs w:val="26"/>
          <w:u w:val="none"/>
        </w:rPr>
      </w:pPr>
      <w:r>
        <w:rPr>
          <w:sz w:val="26"/>
          <w:szCs w:val="26"/>
          <w:rtl w:val="0"/>
        </w:rPr>
        <w:t xml:space="preserve">  Polymorphism</w:t>
      </w:r>
    </w:p>
    <w:p w14:paraId="00000036">
      <w:pPr>
        <w:ind w:left="0" w:firstLine="0"/>
        <w:rPr>
          <w:sz w:val="24"/>
          <w:szCs w:val="24"/>
        </w:rPr>
      </w:pPr>
      <w:r>
        <w:rPr>
          <w:sz w:val="26"/>
          <w:szCs w:val="26"/>
          <w:rtl w:val="0"/>
        </w:rPr>
        <w:t xml:space="preserve">            </w:t>
      </w:r>
      <w:r>
        <w:rPr>
          <w:b/>
          <w:sz w:val="26"/>
          <w:szCs w:val="26"/>
          <w:rtl w:val="0"/>
        </w:rPr>
        <w:t>.</w:t>
      </w:r>
      <w:r>
        <w:rPr>
          <w:sz w:val="24"/>
          <w:szCs w:val="24"/>
          <w:rtl w:val="0"/>
        </w:rPr>
        <w:t>Method overloading</w:t>
      </w:r>
    </w:p>
    <w:p w14:paraId="00000037">
      <w:pPr>
        <w:ind w:left="0" w:firstLine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   </w:t>
      </w:r>
      <w:r>
        <w:rPr>
          <w:b/>
          <w:sz w:val="36"/>
          <w:szCs w:val="36"/>
          <w:rtl w:val="0"/>
        </w:rPr>
        <w:t>.</w:t>
      </w:r>
      <w:r>
        <w:rPr>
          <w:sz w:val="24"/>
          <w:szCs w:val="24"/>
          <w:rtl w:val="0"/>
        </w:rPr>
        <w:t>Method Overriding</w:t>
      </w:r>
    </w:p>
    <w:p w14:paraId="00000038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 xml:space="preserve">  Abstraction</w:t>
      </w:r>
    </w:p>
    <w:p w14:paraId="00000039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IS-A (Inheritance)</w:t>
      </w:r>
    </w:p>
    <w:p w14:paraId="0000003A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HAs-</w:t>
      </w:r>
      <w:r>
        <w:rPr>
          <w:rFonts w:hint="default"/>
          <w:sz w:val="24"/>
          <w:szCs w:val="24"/>
          <w:rtl w:val="0"/>
          <w:lang w:val="en-IN"/>
        </w:rPr>
        <w:t xml:space="preserve"> </w:t>
      </w:r>
      <w:r>
        <w:rPr>
          <w:sz w:val="24"/>
          <w:szCs w:val="24"/>
          <w:rtl w:val="0"/>
        </w:rPr>
        <w:t>A (Object Creation).</w:t>
      </w:r>
    </w:p>
    <w:p w14:paraId="0000003B">
      <w:pPr>
        <w:rPr>
          <w:b/>
          <w:sz w:val="26"/>
          <w:szCs w:val="26"/>
        </w:rPr>
      </w:pPr>
    </w:p>
    <w:p w14:paraId="0000003C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 xml:space="preserve">  Date:08/08/24</w:t>
      </w:r>
    </w:p>
    <w:p w14:paraId="0000003D">
      <w:pPr>
        <w:rPr>
          <w:b/>
          <w:sz w:val="26"/>
          <w:szCs w:val="26"/>
        </w:rPr>
      </w:pPr>
    </w:p>
    <w:p w14:paraId="0000003E">
      <w:pPr>
        <w:rPr>
          <w:b/>
          <w:sz w:val="26"/>
          <w:szCs w:val="26"/>
        </w:rPr>
      </w:pPr>
    </w:p>
    <w:p w14:paraId="0000003F">
      <w:pPr>
        <w:rPr>
          <w:b/>
          <w:color w:val="1D1C1D"/>
          <w:sz w:val="31"/>
          <w:szCs w:val="31"/>
          <w:shd w:val="clear" w:fill="F8F8F8"/>
        </w:rPr>
      </w:pPr>
      <w:r>
        <w:rPr>
          <w:b/>
          <w:color w:val="1D1C1D"/>
          <w:sz w:val="31"/>
          <w:szCs w:val="31"/>
          <w:shd w:val="clear" w:fill="F8F8F8"/>
          <w:rtl w:val="0"/>
        </w:rPr>
        <w:t>Constructor</w:t>
      </w:r>
    </w:p>
    <w:p w14:paraId="00000040">
      <w:pPr>
        <w:rPr>
          <w:b/>
          <w:color w:val="1D1C1D"/>
          <w:sz w:val="31"/>
          <w:szCs w:val="31"/>
          <w:shd w:val="clear" w:fill="F8F8F8"/>
        </w:rPr>
      </w:pPr>
    </w:p>
    <w:p w14:paraId="00000041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i. Class name and constructor name should be same</w:t>
      </w:r>
    </w:p>
    <w:p w14:paraId="00000042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ii. There are 2 types of constructors</w:t>
      </w:r>
    </w:p>
    <w:p w14:paraId="00000043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 xml:space="preserve">    a. Default Constructor</w:t>
      </w:r>
    </w:p>
    <w:p w14:paraId="00000044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 xml:space="preserve">    b. Parameterized Constructor</w:t>
      </w:r>
    </w:p>
    <w:p w14:paraId="00000045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iii. We can access constructor while creation of object</w:t>
      </w:r>
    </w:p>
    <w:p w14:paraId="00000046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iv. Constructors are mainly for initializing</w:t>
      </w:r>
    </w:p>
    <w:p w14:paraId="00000047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v. Constructor doesn’t have any return type not even void. If you declare as a void the compiler will consider as a method not a constructor</w:t>
      </w:r>
    </w:p>
    <w:p w14:paraId="00000048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vi. Every class needs atleast 1 def</w:t>
      </w:r>
      <w:r>
        <w:rPr>
          <w:rFonts w:hint="default"/>
          <w:color w:val="1D1C1D"/>
          <w:sz w:val="25"/>
          <w:szCs w:val="25"/>
          <w:shd w:val="clear" w:fill="F8F8F8"/>
          <w:rtl w:val="0"/>
          <w:lang w:val="en-IN"/>
        </w:rPr>
        <w:t>a</w:t>
      </w:r>
      <w:r>
        <w:rPr>
          <w:color w:val="1D1C1D"/>
          <w:sz w:val="25"/>
          <w:szCs w:val="25"/>
          <w:shd w:val="clear" w:fill="F8F8F8"/>
          <w:rtl w:val="0"/>
        </w:rPr>
        <w:t>ult constructor</w:t>
      </w:r>
    </w:p>
    <w:p w14:paraId="00000049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vii. this, super This</w:t>
      </w:r>
    </w:p>
    <w:p w14:paraId="0000004A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ab/>
      </w:r>
      <w:r>
        <w:rPr>
          <w:color w:val="1D1C1D"/>
          <w:sz w:val="25"/>
          <w:szCs w:val="25"/>
          <w:shd w:val="clear" w:fill="F8F8F8"/>
          <w:rtl w:val="0"/>
        </w:rPr>
        <w:t>--&gt; this is a keyword always refers to instance variables</w:t>
      </w:r>
    </w:p>
    <w:p w14:paraId="0000004B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viii. Always constructor are overloaded</w:t>
      </w:r>
    </w:p>
    <w:p w14:paraId="0000004C">
      <w:pPr>
        <w:rPr>
          <w:b/>
          <w:color w:val="1D1C1D"/>
          <w:sz w:val="23"/>
          <w:szCs w:val="23"/>
          <w:shd w:val="clear" w:fill="F8F8F8"/>
        </w:rPr>
      </w:pPr>
    </w:p>
    <w:p w14:paraId="0000004D">
      <w:pPr>
        <w:rPr>
          <w:b/>
          <w:color w:val="1D1C1D"/>
          <w:sz w:val="23"/>
          <w:szCs w:val="23"/>
          <w:shd w:val="clear" w:fill="F8F8F8"/>
        </w:rPr>
      </w:pPr>
      <w:r>
        <w:rPr>
          <w:b/>
          <w:color w:val="1D1C1D"/>
          <w:sz w:val="23"/>
          <w:szCs w:val="23"/>
          <w:shd w:val="clear" w:fill="F8F8F8"/>
          <w:rtl w:val="0"/>
        </w:rPr>
        <w:t>Program1:</w:t>
      </w:r>
    </w:p>
    <w:p w14:paraId="0000004E">
      <w:pPr>
        <w:rPr>
          <w:b/>
          <w:color w:val="1D1C1D"/>
          <w:sz w:val="23"/>
          <w:szCs w:val="23"/>
          <w:shd w:val="clear" w:fill="F8F8F8"/>
        </w:rPr>
      </w:pPr>
    </w:p>
    <w:p w14:paraId="0000004F">
      <w:pPr>
        <w:rPr>
          <w:b/>
          <w:color w:val="1D1C1D"/>
          <w:sz w:val="23"/>
          <w:szCs w:val="23"/>
          <w:shd w:val="clear" w:fill="F8F8F8"/>
        </w:rPr>
      </w:pPr>
      <w:r>
        <w:drawing>
          <wp:inline distT="0" distB="0" distL="114300" distR="114300">
            <wp:extent cx="5941060" cy="3757930"/>
            <wp:effectExtent l="0" t="0" r="2540" b="127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50">
      <w:pPr>
        <w:rPr>
          <w:b/>
          <w:color w:val="1D1C1D"/>
          <w:sz w:val="23"/>
          <w:szCs w:val="23"/>
          <w:shd w:val="clear" w:fill="F8F8F8"/>
        </w:rPr>
      </w:pPr>
    </w:p>
    <w:p w14:paraId="00000051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Program2:</w:t>
      </w:r>
    </w:p>
    <w:p w14:paraId="00000052">
      <w:pPr>
        <w:rPr>
          <w:b/>
          <w:sz w:val="26"/>
          <w:szCs w:val="26"/>
        </w:rPr>
      </w:pPr>
    </w:p>
    <w:p w14:paraId="00000053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4752975" cy="2846705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4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4">
      <w:pPr>
        <w:rPr>
          <w:b/>
          <w:sz w:val="26"/>
          <w:szCs w:val="26"/>
        </w:rPr>
      </w:pPr>
    </w:p>
    <w:p w14:paraId="00000055">
      <w:pPr>
        <w:rPr>
          <w:b/>
          <w:sz w:val="26"/>
          <w:szCs w:val="26"/>
        </w:rPr>
      </w:pPr>
    </w:p>
    <w:p w14:paraId="00000056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Program3:</w:t>
      </w:r>
    </w:p>
    <w:p w14:paraId="00000057">
      <w:pPr>
        <w:rPr>
          <w:b/>
          <w:sz w:val="26"/>
          <w:szCs w:val="26"/>
        </w:rPr>
      </w:pPr>
    </w:p>
    <w:p w14:paraId="00000058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943600" cy="271907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9">
      <w:pPr>
        <w:rPr>
          <w:b/>
          <w:sz w:val="26"/>
          <w:szCs w:val="26"/>
        </w:rPr>
      </w:pPr>
    </w:p>
    <w:p w14:paraId="0000005A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Program4:</w:t>
      </w:r>
    </w:p>
    <w:p w14:paraId="0000005B">
      <w:pPr>
        <w:rPr>
          <w:b/>
          <w:sz w:val="26"/>
          <w:szCs w:val="26"/>
        </w:rPr>
      </w:pPr>
    </w:p>
    <w:p w14:paraId="0000005C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669280" cy="176276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9838" cy="176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D">
      <w:pPr>
        <w:rPr>
          <w:b/>
          <w:sz w:val="26"/>
          <w:szCs w:val="26"/>
        </w:rPr>
      </w:pPr>
    </w:p>
    <w:p w14:paraId="0000005E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Program5:</w:t>
      </w:r>
    </w:p>
    <w:p w14:paraId="0000005F">
      <w:pPr>
        <w:rPr>
          <w:b/>
          <w:sz w:val="26"/>
          <w:szCs w:val="26"/>
        </w:rPr>
      </w:pPr>
    </w:p>
    <w:p w14:paraId="00000060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186045" cy="27527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1">
      <w:pPr>
        <w:rPr>
          <w:b/>
          <w:sz w:val="26"/>
          <w:szCs w:val="26"/>
        </w:rPr>
      </w:pPr>
    </w:p>
    <w:p w14:paraId="00000062">
      <w:pPr>
        <w:rPr>
          <w:b/>
          <w:sz w:val="26"/>
          <w:szCs w:val="26"/>
        </w:rPr>
      </w:pPr>
    </w:p>
    <w:p w14:paraId="00000063">
      <w:pPr>
        <w:rPr>
          <w:b/>
          <w:sz w:val="26"/>
          <w:szCs w:val="26"/>
        </w:rPr>
      </w:pPr>
    </w:p>
    <w:p w14:paraId="00000064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 6:</w:t>
      </w:r>
    </w:p>
    <w:p w14:paraId="00000065">
      <w:pPr>
        <w:rPr>
          <w:b/>
          <w:sz w:val="26"/>
          <w:szCs w:val="26"/>
        </w:rPr>
      </w:pPr>
    </w:p>
    <w:p w14:paraId="00000066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943600" cy="39624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7">
      <w:pPr>
        <w:rPr>
          <w:b/>
          <w:sz w:val="26"/>
          <w:szCs w:val="26"/>
        </w:rPr>
      </w:pPr>
    </w:p>
    <w:p w14:paraId="00000068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 7:</w:t>
      </w:r>
    </w:p>
    <w:p w14:paraId="00000069">
      <w:pPr>
        <w:rPr>
          <w:b/>
          <w:sz w:val="26"/>
          <w:szCs w:val="26"/>
        </w:rPr>
      </w:pPr>
    </w:p>
    <w:p w14:paraId="0000006A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943600" cy="39878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B">
      <w:pPr>
        <w:rPr>
          <w:b/>
          <w:sz w:val="26"/>
          <w:szCs w:val="26"/>
        </w:rPr>
      </w:pPr>
    </w:p>
    <w:p w14:paraId="0000006C">
      <w:pPr>
        <w:rPr>
          <w:b/>
          <w:sz w:val="26"/>
          <w:szCs w:val="26"/>
        </w:rPr>
      </w:pPr>
    </w:p>
    <w:p w14:paraId="0000006D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Program8:</w:t>
      </w:r>
    </w:p>
    <w:p w14:paraId="0000006E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943600" cy="3852545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F">
      <w:pPr>
        <w:rPr>
          <w:b/>
          <w:sz w:val="26"/>
          <w:szCs w:val="26"/>
        </w:rPr>
      </w:pPr>
    </w:p>
    <w:p w14:paraId="00000070">
      <w:pPr>
        <w:rPr>
          <w:b/>
          <w:sz w:val="26"/>
          <w:szCs w:val="26"/>
        </w:rPr>
      </w:pPr>
    </w:p>
    <w:p w14:paraId="00000071">
      <w:pPr>
        <w:rPr>
          <w:b/>
          <w:sz w:val="26"/>
          <w:szCs w:val="26"/>
        </w:rPr>
      </w:pPr>
    </w:p>
    <w:p w14:paraId="00000072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Program9:</w:t>
      </w:r>
    </w:p>
    <w:p w14:paraId="00000073">
      <w:pPr>
        <w:rPr>
          <w:b/>
          <w:sz w:val="26"/>
          <w:szCs w:val="26"/>
        </w:rPr>
      </w:pPr>
    </w:p>
    <w:p w14:paraId="00000074">
      <w:pPr>
        <w:rPr>
          <w:b/>
          <w:sz w:val="26"/>
          <w:szCs w:val="26"/>
        </w:rPr>
      </w:pPr>
    </w:p>
    <w:p w14:paraId="00000075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943600" cy="3738245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6">
      <w:pPr>
        <w:rPr>
          <w:b/>
          <w:color w:val="1D1C1D"/>
          <w:sz w:val="29"/>
          <w:szCs w:val="29"/>
          <w:shd w:val="clear" w:fill="F8F8F8"/>
        </w:rPr>
      </w:pPr>
    </w:p>
    <w:p w14:paraId="00000077">
      <w:pPr>
        <w:rPr>
          <w:b/>
          <w:color w:val="1D1C1D"/>
          <w:sz w:val="29"/>
          <w:szCs w:val="29"/>
          <w:shd w:val="clear" w:fill="F8F8F8"/>
        </w:rPr>
      </w:pPr>
    </w:p>
    <w:p w14:paraId="00000078">
      <w:pPr>
        <w:rPr>
          <w:b/>
          <w:color w:val="1D1C1D"/>
          <w:sz w:val="29"/>
          <w:szCs w:val="29"/>
          <w:shd w:val="clear" w:fill="F8F8F8"/>
        </w:rPr>
      </w:pPr>
    </w:p>
    <w:p w14:paraId="00000079">
      <w:pPr>
        <w:rPr>
          <w:b/>
          <w:color w:val="1D1C1D"/>
          <w:sz w:val="29"/>
          <w:szCs w:val="29"/>
          <w:shd w:val="clear" w:fill="F8F8F8"/>
        </w:rPr>
      </w:pPr>
    </w:p>
    <w:p w14:paraId="0000007A">
      <w:pPr>
        <w:rPr>
          <w:b/>
          <w:color w:val="1D1C1D"/>
          <w:sz w:val="29"/>
          <w:szCs w:val="29"/>
          <w:shd w:val="clear" w:fill="F8F8F8"/>
        </w:rPr>
      </w:pPr>
    </w:p>
    <w:p w14:paraId="0000007B">
      <w:pPr>
        <w:rPr>
          <w:b/>
          <w:color w:val="1D1C1D"/>
          <w:sz w:val="29"/>
          <w:szCs w:val="29"/>
          <w:shd w:val="clear" w:fill="F8F8F8"/>
        </w:rPr>
      </w:pPr>
    </w:p>
    <w:p w14:paraId="0000007C">
      <w:pPr>
        <w:rPr>
          <w:b/>
          <w:color w:val="1D1C1D"/>
          <w:sz w:val="29"/>
          <w:szCs w:val="29"/>
          <w:shd w:val="clear" w:fill="F8F8F8"/>
        </w:rPr>
      </w:pPr>
    </w:p>
    <w:p w14:paraId="0000007D">
      <w:pPr>
        <w:rPr>
          <w:b/>
          <w:color w:val="1D1C1D"/>
          <w:sz w:val="29"/>
          <w:szCs w:val="29"/>
          <w:shd w:val="clear" w:fill="F8F8F8"/>
        </w:rPr>
      </w:pPr>
    </w:p>
    <w:p w14:paraId="0000007E">
      <w:pPr>
        <w:rPr>
          <w:b/>
          <w:color w:val="1D1C1D"/>
          <w:sz w:val="29"/>
          <w:szCs w:val="29"/>
          <w:shd w:val="clear" w:fill="F8F8F8"/>
        </w:rPr>
      </w:pPr>
    </w:p>
    <w:p w14:paraId="0000007F">
      <w:pPr>
        <w:rPr>
          <w:b/>
          <w:color w:val="1D1C1D"/>
          <w:sz w:val="29"/>
          <w:szCs w:val="29"/>
          <w:shd w:val="clear" w:fill="F8F8F8"/>
        </w:rPr>
      </w:pPr>
    </w:p>
    <w:p w14:paraId="00000080">
      <w:pPr>
        <w:rPr>
          <w:b/>
          <w:color w:val="1D1C1D"/>
          <w:sz w:val="29"/>
          <w:szCs w:val="29"/>
          <w:shd w:val="clear" w:fill="F8F8F8"/>
        </w:rPr>
      </w:pPr>
    </w:p>
    <w:p w14:paraId="00000081">
      <w:pPr>
        <w:rPr>
          <w:b/>
          <w:color w:val="1D1C1D"/>
          <w:sz w:val="29"/>
          <w:szCs w:val="29"/>
          <w:shd w:val="clear" w:fill="F8F8F8"/>
        </w:rPr>
      </w:pPr>
    </w:p>
    <w:p w14:paraId="00000082">
      <w:pPr>
        <w:rPr>
          <w:b/>
          <w:color w:val="1D1C1D"/>
          <w:sz w:val="29"/>
          <w:szCs w:val="29"/>
          <w:shd w:val="clear" w:fill="F8F8F8"/>
        </w:rPr>
      </w:pPr>
    </w:p>
    <w:p w14:paraId="00000083">
      <w:pPr>
        <w:rPr>
          <w:b/>
          <w:color w:val="1D1C1D"/>
          <w:sz w:val="29"/>
          <w:szCs w:val="29"/>
          <w:shd w:val="clear" w:fill="F8F8F8"/>
        </w:rPr>
      </w:pPr>
    </w:p>
    <w:p w14:paraId="00000084">
      <w:pPr>
        <w:rPr>
          <w:b/>
          <w:color w:val="1D1C1D"/>
          <w:sz w:val="29"/>
          <w:szCs w:val="29"/>
          <w:shd w:val="clear" w:fill="F8F8F8"/>
        </w:rPr>
      </w:pPr>
    </w:p>
    <w:p w14:paraId="00000085">
      <w:pPr>
        <w:rPr>
          <w:b/>
          <w:color w:val="1D1C1D"/>
          <w:sz w:val="29"/>
          <w:szCs w:val="29"/>
          <w:shd w:val="clear" w:fill="F8F8F8"/>
        </w:rPr>
      </w:pPr>
    </w:p>
    <w:p w14:paraId="00000086">
      <w:pPr>
        <w:rPr>
          <w:b/>
          <w:color w:val="1D1C1D"/>
          <w:sz w:val="29"/>
          <w:szCs w:val="29"/>
          <w:shd w:val="clear" w:fill="F8F8F8"/>
        </w:rPr>
      </w:pPr>
    </w:p>
    <w:p w14:paraId="00000087">
      <w:pPr>
        <w:rPr>
          <w:b/>
          <w:color w:val="1D1C1D"/>
          <w:sz w:val="29"/>
          <w:szCs w:val="29"/>
          <w:shd w:val="clear" w:fill="F8F8F8"/>
        </w:rPr>
      </w:pPr>
    </w:p>
    <w:p w14:paraId="00000088">
      <w:pPr>
        <w:rPr>
          <w:b/>
          <w:color w:val="1D1C1D"/>
          <w:sz w:val="29"/>
          <w:szCs w:val="29"/>
          <w:shd w:val="clear" w:fill="F8F8F8"/>
        </w:rPr>
      </w:pPr>
      <w:r>
        <w:rPr>
          <w:b/>
          <w:color w:val="1D1C1D"/>
          <w:sz w:val="29"/>
          <w:szCs w:val="29"/>
          <w:shd w:val="clear" w:fill="F8F8F8"/>
          <w:rtl w:val="0"/>
        </w:rPr>
        <w:t>Date:09/08/2024 - Day5</w:t>
      </w:r>
    </w:p>
    <w:p w14:paraId="00000089">
      <w:pPr>
        <w:rPr>
          <w:b/>
          <w:color w:val="1D1C1D"/>
          <w:sz w:val="29"/>
          <w:szCs w:val="29"/>
          <w:shd w:val="clear" w:fill="F8F8F8"/>
        </w:rPr>
      </w:pPr>
    </w:p>
    <w:p w14:paraId="0000008A">
      <w:pPr>
        <w:numPr>
          <w:ilvl w:val="0"/>
          <w:numId w:val="8"/>
        </w:numPr>
        <w:ind w:left="720" w:hanging="360"/>
        <w:rPr>
          <w:b/>
          <w:color w:val="1D1C1D"/>
          <w:sz w:val="29"/>
          <w:szCs w:val="29"/>
          <w:shd w:val="clear" w:fill="F8F8F8"/>
        </w:rPr>
      </w:pPr>
      <w:r>
        <w:rPr>
          <w:b/>
          <w:color w:val="1D1C1D"/>
          <w:sz w:val="29"/>
          <w:szCs w:val="29"/>
          <w:shd w:val="clear" w:fill="F8F8F8"/>
          <w:rtl w:val="0"/>
        </w:rPr>
        <w:t>Static</w:t>
      </w:r>
    </w:p>
    <w:p w14:paraId="0000008B">
      <w:pPr>
        <w:ind w:left="0" w:firstLine="0"/>
        <w:rPr>
          <w:b/>
          <w:color w:val="1D1C1D"/>
          <w:sz w:val="29"/>
          <w:szCs w:val="29"/>
          <w:u w:val="single"/>
          <w:shd w:val="clear" w:fill="F8F8F8"/>
        </w:rPr>
      </w:pPr>
    </w:p>
    <w:p w14:paraId="0000008C">
      <w:pPr>
        <w:tabs>
          <w:tab w:val="left" w:pos="7920"/>
        </w:tabs>
        <w:ind w:left="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           a.   Static is a keyword</w:t>
      </w:r>
    </w:p>
    <w:p w14:paraId="0000008D">
      <w:pPr>
        <w:tabs>
          <w:tab w:val="left" w:pos="7920"/>
        </w:tabs>
        <w:ind w:left="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           b.    We can declare variables and methods as static</w:t>
      </w:r>
    </w:p>
    <w:p w14:paraId="0000008E">
      <w:pPr>
        <w:tabs>
          <w:tab w:val="left" w:pos="7920"/>
        </w:tabs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c.    We can access static variables and static methods directly through                     calssname.methodname and classname.variablename respectively.</w:t>
      </w:r>
    </w:p>
    <w:p w14:paraId="0000008F">
      <w:pPr>
        <w:tabs>
          <w:tab w:val="left" w:pos="7920"/>
        </w:tabs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d.   Static methods can access static methods and static variables only.</w:t>
      </w:r>
    </w:p>
    <w:p w14:paraId="00000090">
      <w:pPr>
        <w:tabs>
          <w:tab w:val="left" w:pos="7920"/>
        </w:tabs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e.   Static methods cannot access non static methods and non static variables.</w:t>
      </w:r>
    </w:p>
    <w:p w14:paraId="00000091">
      <w:pPr>
        <w:tabs>
          <w:tab w:val="left" w:pos="7920"/>
        </w:tabs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f.    Non static methods can access static methods and static variables.</w:t>
      </w:r>
    </w:p>
    <w:p w14:paraId="00000092">
      <w:pPr>
        <w:tabs>
          <w:tab w:val="left" w:pos="7920"/>
        </w:tabs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g.   Static block- whenever class is loaded inside the JVM at that time static block is    initiated.</w:t>
      </w:r>
    </w:p>
    <w:p w14:paraId="00000093">
      <w:pPr>
        <w:tabs>
          <w:tab w:val="left" w:pos="7920"/>
        </w:tabs>
        <w:ind w:left="720" w:firstLine="0"/>
        <w:rPr>
          <w:b/>
          <w:color w:val="1D1C1D"/>
          <w:sz w:val="21"/>
          <w:szCs w:val="21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  <w:rtl w:val="0"/>
        </w:rPr>
        <w:t>Program1:</w:t>
      </w:r>
    </w:p>
    <w:p w14:paraId="00000094">
      <w:pPr>
        <w:tabs>
          <w:tab w:val="left" w:pos="7920"/>
        </w:tabs>
        <w:ind w:left="720" w:firstLine="0"/>
        <w:rPr>
          <w:b/>
          <w:color w:val="1D1C1D"/>
          <w:sz w:val="21"/>
          <w:szCs w:val="21"/>
          <w:shd w:val="clear" w:fill="F8F8F8"/>
        </w:rPr>
      </w:pPr>
      <w:r>
        <w:rPr>
          <w:b/>
          <w:color w:val="1D1C1D"/>
          <w:sz w:val="21"/>
          <w:szCs w:val="21"/>
          <w:shd w:val="clear" w:fill="F8F8F8"/>
        </w:rPr>
        <w:drawing>
          <wp:inline distT="114300" distB="114300" distL="114300" distR="114300">
            <wp:extent cx="5943600" cy="17653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5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  <w:rtl w:val="0"/>
        </w:rPr>
        <w:t>Program2:</w:t>
      </w:r>
    </w:p>
    <w:p w14:paraId="00000096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</w:rPr>
        <w:drawing>
          <wp:inline distT="114300" distB="114300" distL="114300" distR="114300">
            <wp:extent cx="5943600" cy="21717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7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</w:p>
    <w:p w14:paraId="00000098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</w:p>
    <w:p w14:paraId="00000099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</w:p>
    <w:p w14:paraId="0000009A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</w:p>
    <w:p w14:paraId="0000009B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  <w:rtl w:val="0"/>
        </w:rPr>
        <w:t>Program3:</w:t>
      </w:r>
    </w:p>
    <w:p w14:paraId="0000009C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</w:p>
    <w:p w14:paraId="0000009D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</w:rPr>
        <w:drawing>
          <wp:inline distT="114300" distB="114300" distL="114300" distR="114300">
            <wp:extent cx="5943600" cy="2667000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E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  <w:rtl w:val="0"/>
        </w:rPr>
        <w:t>Program4:</w:t>
      </w:r>
    </w:p>
    <w:p w14:paraId="0000009F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</w:rPr>
        <w:drawing>
          <wp:inline distT="114300" distB="114300" distL="114300" distR="114300">
            <wp:extent cx="5943600" cy="37465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0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  <w:rtl w:val="0"/>
        </w:rPr>
        <w:t>Program5:</w:t>
      </w:r>
    </w:p>
    <w:p w14:paraId="000000A1">
      <w:pPr>
        <w:tabs>
          <w:tab w:val="left" w:pos="7920"/>
        </w:tabs>
        <w:ind w:left="720" w:firstLine="0"/>
      </w:pPr>
      <w:r>
        <w:drawing>
          <wp:inline distT="0" distB="0" distL="114300" distR="114300">
            <wp:extent cx="5939790" cy="6089015"/>
            <wp:effectExtent l="0" t="0" r="3810" b="6985"/>
            <wp:docPr id="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D1E2E">
      <w:pPr>
        <w:tabs>
          <w:tab w:val="left" w:pos="7920"/>
        </w:tabs>
        <w:ind w:left="720" w:firstLine="0"/>
      </w:pPr>
    </w:p>
    <w:p w14:paraId="000000A2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  <w:rtl w:val="0"/>
        </w:rPr>
        <w:t>Program6:</w:t>
      </w:r>
    </w:p>
    <w:p w14:paraId="000000A3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</w:rPr>
        <w:drawing>
          <wp:inline distT="114300" distB="114300" distL="114300" distR="114300">
            <wp:extent cx="5943600" cy="348615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4">
      <w:pPr>
        <w:ind w:left="0" w:firstLine="0"/>
        <w:rPr>
          <w:color w:val="1D1C1D"/>
          <w:sz w:val="23"/>
          <w:szCs w:val="23"/>
          <w:shd w:val="clear" w:fill="F8F8F8"/>
        </w:rPr>
      </w:pPr>
    </w:p>
    <w:p w14:paraId="000000A5">
      <w:pPr>
        <w:ind w:left="0" w:firstLine="0"/>
        <w:rPr>
          <w:b/>
          <w:color w:val="1D1C1D"/>
          <w:sz w:val="31"/>
          <w:szCs w:val="31"/>
          <w:shd w:val="clear" w:fill="F8F8F8"/>
        </w:rPr>
      </w:pPr>
      <w:r>
        <w:rPr>
          <w:b/>
          <w:color w:val="1D1C1D"/>
          <w:sz w:val="31"/>
          <w:szCs w:val="31"/>
          <w:shd w:val="clear" w:fill="F8F8F8"/>
          <w:rtl w:val="0"/>
        </w:rPr>
        <w:t xml:space="preserve">    2. Final</w:t>
      </w:r>
    </w:p>
    <w:p w14:paraId="000000A6"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a. Final is a Keyword.</w:t>
      </w:r>
    </w:p>
    <w:p w14:paraId="000000A7"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b. We can declare a variable, method, or a class as final.</w:t>
      </w:r>
    </w:p>
    <w:p w14:paraId="000000A8"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c. Final variable cannot be modified.</w:t>
      </w:r>
    </w:p>
    <w:p w14:paraId="000000A9"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d. Final Method cannot be overrided.</w:t>
      </w:r>
    </w:p>
    <w:p w14:paraId="000000AA"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e. Final class cannot be inherited.</w:t>
      </w:r>
    </w:p>
    <w:p w14:paraId="000000AB">
      <w:pPr>
        <w:rPr>
          <w:sz w:val="24"/>
          <w:szCs w:val="24"/>
        </w:rPr>
      </w:pPr>
    </w:p>
    <w:p w14:paraId="000000AC">
      <w:pPr>
        <w:rPr>
          <w:sz w:val="24"/>
          <w:szCs w:val="24"/>
        </w:rPr>
      </w:pPr>
    </w:p>
    <w:p w14:paraId="000000AD"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Program1:</w:t>
      </w:r>
    </w:p>
    <w:p w14:paraId="000000AE">
      <w:pPr>
        <w:rPr>
          <w:b/>
          <w:sz w:val="24"/>
          <w:szCs w:val="24"/>
        </w:rPr>
      </w:pPr>
      <w:r>
        <w:rPr>
          <w:b/>
          <w:sz w:val="24"/>
          <w:szCs w:val="24"/>
        </w:rPr>
        <w:drawing>
          <wp:inline distT="114300" distB="114300" distL="114300" distR="114300">
            <wp:extent cx="5943600" cy="27051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F"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Program2:</w:t>
      </w:r>
    </w:p>
    <w:p w14:paraId="000000B0">
      <w:pPr>
        <w:rPr>
          <w:b/>
          <w:sz w:val="24"/>
          <w:szCs w:val="24"/>
        </w:rPr>
      </w:pPr>
      <w:r>
        <w:rPr>
          <w:b/>
          <w:sz w:val="24"/>
          <w:szCs w:val="24"/>
        </w:rPr>
        <w:drawing>
          <wp:inline distT="114300" distB="114300" distL="114300" distR="114300">
            <wp:extent cx="5943600" cy="51562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B1"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Program3:</w:t>
      </w:r>
    </w:p>
    <w:p w14:paraId="6601BF99">
      <w:pPr>
        <w:rPr>
          <w:b/>
          <w:sz w:val="24"/>
          <w:szCs w:val="24"/>
        </w:rPr>
      </w:pPr>
    </w:p>
    <w:p w14:paraId="000000B2">
      <w:pPr>
        <w:rPr>
          <w:b/>
          <w:sz w:val="24"/>
          <w:szCs w:val="24"/>
        </w:rPr>
      </w:pPr>
      <w:r>
        <w:rPr>
          <w:b/>
          <w:sz w:val="24"/>
          <w:szCs w:val="24"/>
        </w:rPr>
        <w:drawing>
          <wp:inline distT="114300" distB="114300" distL="114300" distR="114300">
            <wp:extent cx="5943600" cy="55880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2456">
      <w:pPr>
        <w:rPr>
          <w:rFonts w:hint="default"/>
          <w:b/>
          <w:sz w:val="24"/>
          <w:szCs w:val="24"/>
          <w:lang w:val="en-IN"/>
        </w:rPr>
      </w:pPr>
      <w:r>
        <w:rPr>
          <w:rFonts w:hint="default"/>
          <w:b/>
          <w:sz w:val="24"/>
          <w:szCs w:val="24"/>
          <w:lang w:val="en-IN"/>
        </w:rPr>
        <w:t>12/08/24 :</w:t>
      </w:r>
    </w:p>
    <w:p w14:paraId="49029540">
      <w:pPr>
        <w:rPr>
          <w:rFonts w:hint="default" w:ascii="Times New Roman" w:hAnsi="Times New Roman" w:cs="Times New Roman"/>
          <w:b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IN"/>
        </w:rPr>
        <w:t>Strings:</w:t>
      </w:r>
    </w:p>
    <w:p w14:paraId="3148963C">
      <w:pPr>
        <w:ind w:firstLine="140" w:firstLineChars="50"/>
        <w:rPr>
          <w:rFonts w:hint="default" w:ascii="Times New Roman" w:hAnsi="Times New Roman" w:cs="Times New Roman"/>
          <w:b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IN"/>
        </w:rPr>
        <w:t>-Why string is immutable?</w:t>
      </w:r>
    </w:p>
    <w:p w14:paraId="545530C4">
      <w:pPr>
        <w:numPr>
          <w:ilvl w:val="0"/>
          <w:numId w:val="9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is a final class</w:t>
      </w:r>
    </w:p>
    <w:p w14:paraId="3E1819F6">
      <w:pPr>
        <w:numPr>
          <w:ilvl w:val="0"/>
          <w:numId w:val="9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Strings are immutable</w:t>
      </w:r>
    </w:p>
    <w:p w14:paraId="3FB9E540">
      <w:pPr>
        <w:numPr>
          <w:ilvl w:val="0"/>
          <w:numId w:val="9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Strings having methods</w:t>
      </w:r>
    </w:p>
    <w:p w14:paraId="681B65DE">
      <w:pPr>
        <w:numPr>
          <w:ilvl w:val="0"/>
          <w:numId w:val="9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All methods are non-synchronized</w:t>
      </w:r>
    </w:p>
    <w:p w14:paraId="3CE258E7">
      <w:pPr>
        <w:numPr>
          <w:ilvl w:val="0"/>
          <w:numId w:val="0"/>
        </w:numPr>
        <w:rPr>
          <w:rFonts w:hint="default" w:ascii="Times New Roman" w:hAnsi="Times New Roman" w:cs="Times New Roman"/>
          <w:b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lang w:val="en-IN"/>
        </w:rPr>
        <w:t xml:space="preserve">StringBuffer: </w:t>
      </w:r>
    </w:p>
    <w:p w14:paraId="6841FD70">
      <w:pPr>
        <w:numPr>
          <w:ilvl w:val="0"/>
          <w:numId w:val="10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buffer is a final class</w:t>
      </w:r>
    </w:p>
    <w:p w14:paraId="7B4E1F89">
      <w:pPr>
        <w:numPr>
          <w:ilvl w:val="0"/>
          <w:numId w:val="10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buffer is mutable</w:t>
      </w:r>
    </w:p>
    <w:p w14:paraId="4B6BBC53">
      <w:pPr>
        <w:numPr>
          <w:ilvl w:val="0"/>
          <w:numId w:val="10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buffer having methods</w:t>
      </w:r>
    </w:p>
    <w:p w14:paraId="42DCBDE3">
      <w:pPr>
        <w:numPr>
          <w:ilvl w:val="0"/>
          <w:numId w:val="10"/>
        </w:numPr>
        <w:rPr>
          <w:rFonts w:hint="default" w:ascii="Times New Roman" w:hAnsi="Times New Roman" w:cs="Times New Roman"/>
          <w:b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All methods are synchronized</w:t>
      </w:r>
    </w:p>
    <w:p w14:paraId="298E5643">
      <w:pPr>
        <w:numPr>
          <w:ilvl w:val="0"/>
          <w:numId w:val="0"/>
        </w:numPr>
        <w:rPr>
          <w:rFonts w:hint="default" w:ascii="Times New Roman" w:hAnsi="Times New Roman" w:cs="Times New Roman"/>
          <w:b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lang w:val="en-IN"/>
        </w:rPr>
        <w:t>String Builder:</w:t>
      </w:r>
    </w:p>
    <w:p w14:paraId="79F549FE">
      <w:pPr>
        <w:numPr>
          <w:ilvl w:val="0"/>
          <w:numId w:val="11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builder is a final class</w:t>
      </w:r>
    </w:p>
    <w:p w14:paraId="7EF7F304">
      <w:pPr>
        <w:numPr>
          <w:ilvl w:val="0"/>
          <w:numId w:val="11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builder is mutable</w:t>
      </w:r>
    </w:p>
    <w:p w14:paraId="260295D6">
      <w:pPr>
        <w:numPr>
          <w:ilvl w:val="0"/>
          <w:numId w:val="11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builder having methods</w:t>
      </w:r>
    </w:p>
    <w:p w14:paraId="0A791368">
      <w:pPr>
        <w:numPr>
          <w:ilvl w:val="0"/>
          <w:numId w:val="11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All methods are non-synchronized</w:t>
      </w:r>
    </w:p>
    <w:p w14:paraId="3298DC01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</w:p>
    <w:p w14:paraId="3F5C565D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</w:p>
    <w:p w14:paraId="365B1A62">
      <w:pPr>
        <w:numPr>
          <w:ilvl w:val="0"/>
          <w:numId w:val="0"/>
        </w:numPr>
      </w:pPr>
      <w:r>
        <w:drawing>
          <wp:inline distT="0" distB="0" distL="114300" distR="114300">
            <wp:extent cx="5938520" cy="5471160"/>
            <wp:effectExtent l="0" t="0" r="5080" b="254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60AE6">
      <w:pPr>
        <w:numPr>
          <w:ilvl w:val="0"/>
          <w:numId w:val="0"/>
        </w:numPr>
      </w:pPr>
    </w:p>
    <w:p w14:paraId="396E2669">
      <w:pPr>
        <w:numPr>
          <w:ilvl w:val="0"/>
          <w:numId w:val="0"/>
        </w:numPr>
      </w:pPr>
    </w:p>
    <w:p w14:paraId="75244316">
      <w:pPr>
        <w:numPr>
          <w:ilvl w:val="0"/>
          <w:numId w:val="0"/>
        </w:numPr>
      </w:pPr>
      <w:r>
        <w:drawing>
          <wp:inline distT="0" distB="0" distL="114300" distR="114300">
            <wp:extent cx="5939790" cy="5287645"/>
            <wp:effectExtent l="0" t="0" r="3810" b="825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8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C8EEB">
      <w:pPr>
        <w:numPr>
          <w:ilvl w:val="0"/>
          <w:numId w:val="0"/>
        </w:numPr>
      </w:pPr>
    </w:p>
    <w:p w14:paraId="0F09053B">
      <w:pPr>
        <w:numPr>
          <w:ilvl w:val="0"/>
          <w:numId w:val="0"/>
        </w:numPr>
      </w:pPr>
    </w:p>
    <w:p w14:paraId="79389DDD">
      <w:pPr>
        <w:numPr>
          <w:ilvl w:val="0"/>
          <w:numId w:val="0"/>
        </w:numPr>
      </w:pPr>
      <w:r>
        <w:drawing>
          <wp:inline distT="0" distB="0" distL="114300" distR="114300">
            <wp:extent cx="5939790" cy="3912235"/>
            <wp:effectExtent l="0" t="0" r="3810" b="12065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6BBCE">
      <w:pPr>
        <w:numPr>
          <w:ilvl w:val="0"/>
          <w:numId w:val="0"/>
        </w:numPr>
      </w:pPr>
    </w:p>
    <w:p w14:paraId="238F6731">
      <w:pPr>
        <w:numPr>
          <w:ilvl w:val="0"/>
          <w:numId w:val="0"/>
        </w:numPr>
      </w:pPr>
    </w:p>
    <w:p w14:paraId="26F2D5EE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1.create a java program that creates a string and checks if it contains  specific subString and then prints out the result</w:t>
      </w:r>
    </w:p>
    <w:p w14:paraId="57389496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</w:p>
    <w:p w14:paraId="54809652">
      <w:pPr>
        <w:numPr>
          <w:ilvl w:val="0"/>
          <w:numId w:val="0"/>
        </w:numPr>
      </w:pPr>
      <w:r>
        <w:drawing>
          <wp:inline distT="0" distB="0" distL="114300" distR="114300">
            <wp:extent cx="5937885" cy="2560320"/>
            <wp:effectExtent l="0" t="0" r="5715" b="508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10B1F">
      <w:pPr>
        <w:numPr>
          <w:ilvl w:val="0"/>
          <w:numId w:val="0"/>
        </w:numPr>
      </w:pPr>
    </w:p>
    <w:p w14:paraId="6D6A0933">
      <w:pPr>
        <w:numPr>
          <w:ilvl w:val="0"/>
          <w:numId w:val="8"/>
        </w:numPr>
        <w:ind w:left="720" w:leftChars="0" w:hanging="360" w:firstLineChars="0"/>
        <w:rPr>
          <w:rFonts w:hint="default"/>
          <w:lang w:val="en-IN"/>
        </w:rPr>
      </w:pPr>
      <w:r>
        <w:rPr>
          <w:rFonts w:hint="default"/>
          <w:lang w:val="en-IN"/>
        </w:rPr>
        <w:t>Write a java prgm to create a String ,remove all spaces from the string and then print out the result</w:t>
      </w:r>
    </w:p>
    <w:p w14:paraId="76BCB343">
      <w:pPr>
        <w:numPr>
          <w:ilvl w:val="0"/>
          <w:numId w:val="0"/>
        </w:numPr>
        <w:ind w:left="360" w:left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</w:t>
      </w:r>
    </w:p>
    <w:p w14:paraId="5A525D72">
      <w:pPr>
        <w:numPr>
          <w:ilvl w:val="0"/>
          <w:numId w:val="0"/>
        </w:numPr>
      </w:pPr>
      <w:r>
        <w:drawing>
          <wp:inline distT="0" distB="0" distL="114300" distR="114300">
            <wp:extent cx="5937250" cy="3387090"/>
            <wp:effectExtent l="0" t="0" r="6350" b="381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6DF8E">
      <w:pPr>
        <w:numPr>
          <w:ilvl w:val="0"/>
          <w:numId w:val="0"/>
        </w:numPr>
      </w:pPr>
    </w:p>
    <w:p w14:paraId="016061BF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String concatination:</w:t>
      </w:r>
    </w:p>
    <w:p w14:paraId="790A2A60">
      <w:pPr>
        <w:numPr>
          <w:ilvl w:val="0"/>
          <w:numId w:val="0"/>
        </w:numPr>
        <w:rPr>
          <w:rFonts w:hint="default"/>
          <w:lang w:val="en-IN"/>
        </w:rPr>
      </w:pPr>
    </w:p>
    <w:p w14:paraId="0AF43F74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Strings can be concatenated using + operator (or) concat.</w:t>
      </w:r>
    </w:p>
    <w:p w14:paraId="0004FC35">
      <w:pPr>
        <w:numPr>
          <w:ilvl w:val="0"/>
          <w:numId w:val="0"/>
        </w:numPr>
        <w:rPr>
          <w:rFonts w:hint="default"/>
          <w:lang w:val="en-IN"/>
        </w:rPr>
      </w:pPr>
    </w:p>
    <w:p w14:paraId="46334FA2">
      <w:pPr>
        <w:numPr>
          <w:ilvl w:val="0"/>
          <w:numId w:val="0"/>
        </w:numPr>
      </w:pPr>
      <w:r>
        <w:drawing>
          <wp:inline distT="0" distB="0" distL="114300" distR="114300">
            <wp:extent cx="5939790" cy="3578860"/>
            <wp:effectExtent l="0" t="0" r="3810" b="254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760F1">
      <w:pPr>
        <w:numPr>
          <w:ilvl w:val="0"/>
          <w:numId w:val="0"/>
        </w:numPr>
      </w:pPr>
    </w:p>
    <w:p w14:paraId="6D866254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Reverse of a String:</w:t>
      </w:r>
    </w:p>
    <w:p w14:paraId="5AD1C52C">
      <w:pPr>
        <w:numPr>
          <w:ilvl w:val="0"/>
          <w:numId w:val="0"/>
        </w:numPr>
      </w:pPr>
      <w:r>
        <w:drawing>
          <wp:inline distT="0" distB="0" distL="114300" distR="114300">
            <wp:extent cx="5941695" cy="3178810"/>
            <wp:effectExtent l="0" t="0" r="1905" b="889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6BDAC">
      <w:pPr>
        <w:numPr>
          <w:ilvl w:val="0"/>
          <w:numId w:val="0"/>
        </w:numPr>
        <w:rPr>
          <w:rFonts w:hint="default"/>
          <w:lang w:val="en-IN"/>
        </w:rPr>
      </w:pPr>
    </w:p>
    <w:p w14:paraId="09ED7E49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Splitting of any sentence (or)  text on spaces</w:t>
      </w:r>
    </w:p>
    <w:p w14:paraId="6EBCCDD8">
      <w:pPr>
        <w:numPr>
          <w:ilvl w:val="0"/>
          <w:numId w:val="0"/>
        </w:numPr>
      </w:pPr>
      <w:r>
        <w:drawing>
          <wp:inline distT="0" distB="0" distL="114300" distR="114300">
            <wp:extent cx="5935345" cy="3418840"/>
            <wp:effectExtent l="0" t="0" r="8255" b="10160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2A73">
      <w:pPr>
        <w:numPr>
          <w:ilvl w:val="0"/>
          <w:numId w:val="0"/>
        </w:numPr>
        <w:rPr>
          <w:rFonts w:hint="default"/>
          <w:lang w:val="en-IN"/>
        </w:rPr>
      </w:pPr>
    </w:p>
    <w:p w14:paraId="17C081FD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Using for each loop:</w:t>
      </w:r>
    </w:p>
    <w:p w14:paraId="4E5113E2">
      <w:pPr>
        <w:numPr>
          <w:ilvl w:val="0"/>
          <w:numId w:val="0"/>
        </w:numPr>
        <w:rPr>
          <w:rFonts w:hint="default"/>
          <w:lang w:val="en-IN"/>
        </w:rPr>
      </w:pPr>
    </w:p>
    <w:p w14:paraId="1411020D">
      <w:pPr>
        <w:numPr>
          <w:ilvl w:val="0"/>
          <w:numId w:val="0"/>
        </w:numPr>
      </w:pPr>
      <w:r>
        <w:drawing>
          <wp:inline distT="0" distB="0" distL="114300" distR="114300">
            <wp:extent cx="5937250" cy="3643630"/>
            <wp:effectExtent l="0" t="0" r="6350" b="1270"/>
            <wp:docPr id="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CEBAA">
      <w:pPr>
        <w:numPr>
          <w:ilvl w:val="0"/>
          <w:numId w:val="0"/>
        </w:numPr>
      </w:pPr>
    </w:p>
    <w:p w14:paraId="19500158">
      <w:pPr>
        <w:numPr>
          <w:ilvl w:val="0"/>
          <w:numId w:val="0"/>
        </w:numPr>
      </w:pPr>
    </w:p>
    <w:p w14:paraId="4A0AF19E">
      <w:pPr>
        <w:numPr>
          <w:ilvl w:val="0"/>
          <w:numId w:val="0"/>
        </w:numPr>
      </w:pPr>
      <w:r>
        <w:drawing>
          <wp:inline distT="0" distB="0" distL="114300" distR="114300">
            <wp:extent cx="5941060" cy="5662295"/>
            <wp:effectExtent l="0" t="0" r="2540" b="1905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66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C9C94">
      <w:pPr>
        <w:numPr>
          <w:ilvl w:val="0"/>
          <w:numId w:val="0"/>
        </w:numPr>
      </w:pPr>
    </w:p>
    <w:p w14:paraId="646D1509">
      <w:pPr>
        <w:numPr>
          <w:ilvl w:val="0"/>
          <w:numId w:val="0"/>
        </w:numPr>
      </w:pPr>
    </w:p>
    <w:p w14:paraId="560F61C7">
      <w:pPr>
        <w:numPr>
          <w:ilvl w:val="0"/>
          <w:numId w:val="0"/>
        </w:numPr>
      </w:pPr>
      <w:r>
        <w:drawing>
          <wp:inline distT="0" distB="0" distL="114300" distR="114300">
            <wp:extent cx="5939790" cy="5104765"/>
            <wp:effectExtent l="0" t="0" r="3810" b="635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0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A8A6">
      <w:pPr>
        <w:numPr>
          <w:ilvl w:val="0"/>
          <w:numId w:val="0"/>
        </w:numPr>
      </w:pPr>
    </w:p>
    <w:p w14:paraId="39C0A1F3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String class important points:</w:t>
      </w:r>
    </w:p>
    <w:p w14:paraId="1D655D2B">
      <w:pPr>
        <w:numPr>
          <w:ilvl w:val="0"/>
          <w:numId w:val="12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In java a string is a sequence of characters ,often used to represent text.</w:t>
      </w:r>
    </w:p>
    <w:p w14:paraId="3D4166B0">
      <w:pPr>
        <w:numPr>
          <w:ilvl w:val="0"/>
          <w:numId w:val="12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Strings are objects in java and are instances of the string class,which is part of the java    java.lang package</w:t>
      </w:r>
    </w:p>
    <w:p w14:paraId="70E11990">
      <w:pPr>
        <w:numPr>
          <w:ilvl w:val="0"/>
          <w:numId w:val="12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Key features of strings in java:</w:t>
      </w:r>
    </w:p>
    <w:p w14:paraId="174B444E">
      <w:pPr>
        <w:numPr>
          <w:ilvl w:val="0"/>
          <w:numId w:val="13"/>
        </w:numPr>
        <w:ind w:left="366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Immutable:once a string object is created ,it cannot be changed .</w:t>
      </w:r>
    </w:p>
    <w:p w14:paraId="15D17E8E">
      <w:pPr>
        <w:numPr>
          <w:ilvl w:val="0"/>
          <w:numId w:val="12"/>
        </w:numPr>
        <w:ind w:left="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Java optimizes memory usage by storing strings in special area of memory as string pool </w:t>
      </w:r>
    </w:p>
    <w:p w14:paraId="1AC59660">
      <w:pPr>
        <w:numPr>
          <w:ilvl w:val="0"/>
          <w:numId w:val="12"/>
        </w:numPr>
        <w:ind w:left="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If two strings have the same value and are created without using new keyword they will refer to same object in the stringpool.</w:t>
      </w:r>
    </w:p>
    <w:p w14:paraId="45103D94">
      <w:pPr>
        <w:numPr>
          <w:ilvl w:val="0"/>
          <w:numId w:val="12"/>
        </w:numPr>
        <w:ind w:left="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We can create  a string in java in multiple ways:</w:t>
      </w:r>
    </w:p>
    <w:p w14:paraId="71E541DC">
      <w:pPr>
        <w:numPr>
          <w:ilvl w:val="0"/>
          <w:numId w:val="14"/>
        </w:numPr>
        <w:ind w:left="244" w:left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Using string literals :str=”hello world”;</w:t>
      </w:r>
    </w:p>
    <w:p w14:paraId="763C0C68">
      <w:pPr>
        <w:numPr>
          <w:ilvl w:val="0"/>
          <w:numId w:val="14"/>
        </w:numPr>
        <w:ind w:left="244" w:left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Using the new keyword </w:t>
      </w:r>
    </w:p>
    <w:p w14:paraId="042D99CB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        String str=new String(“hello, world”);</w:t>
      </w:r>
    </w:p>
    <w:p w14:paraId="1B06FE27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</w:p>
    <w:p w14:paraId="2345F630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</w:p>
    <w:p w14:paraId="63CD7D5A">
      <w:pPr>
        <w:numPr>
          <w:ilvl w:val="0"/>
          <w:numId w:val="0"/>
        </w:numPr>
      </w:pPr>
      <w:r>
        <w:drawing>
          <wp:inline distT="0" distB="0" distL="114300" distR="114300">
            <wp:extent cx="5939790" cy="4284345"/>
            <wp:effectExtent l="0" t="0" r="3810" b="8255"/>
            <wp:docPr id="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F7130">
      <w:pPr>
        <w:numPr>
          <w:ilvl w:val="0"/>
          <w:numId w:val="0"/>
        </w:numPr>
      </w:pPr>
    </w:p>
    <w:p w14:paraId="6D395800">
      <w:pPr>
        <w:numPr>
          <w:ilvl w:val="0"/>
          <w:numId w:val="0"/>
        </w:numPr>
      </w:pPr>
    </w:p>
    <w:p w14:paraId="428820DB">
      <w:pPr>
        <w:numPr>
          <w:ilvl w:val="0"/>
          <w:numId w:val="0"/>
        </w:numPr>
      </w:pPr>
      <w:r>
        <w:drawing>
          <wp:inline distT="0" distB="0" distL="114300" distR="114300">
            <wp:extent cx="5939790" cy="4426585"/>
            <wp:effectExtent l="0" t="0" r="3810" b="5715"/>
            <wp:docPr id="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EE55A">
      <w:pPr>
        <w:numPr>
          <w:ilvl w:val="0"/>
          <w:numId w:val="0"/>
        </w:numPr>
      </w:pPr>
    </w:p>
    <w:p w14:paraId="17828E35">
      <w:pPr>
        <w:numPr>
          <w:ilvl w:val="0"/>
          <w:numId w:val="0"/>
        </w:numPr>
      </w:pPr>
    </w:p>
    <w:p w14:paraId="737CFBAB">
      <w:pPr>
        <w:numPr>
          <w:ilvl w:val="0"/>
          <w:numId w:val="0"/>
        </w:numPr>
      </w:pPr>
      <w:r>
        <w:drawing>
          <wp:inline distT="0" distB="0" distL="114300" distR="114300">
            <wp:extent cx="5676900" cy="4229100"/>
            <wp:effectExtent l="0" t="0" r="0" b="0"/>
            <wp:docPr id="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42F8F">
      <w:pPr>
        <w:numPr>
          <w:ilvl w:val="0"/>
          <w:numId w:val="0"/>
        </w:numPr>
      </w:pPr>
    </w:p>
    <w:p w14:paraId="2937C256">
      <w:pPr>
        <w:numPr>
          <w:ilvl w:val="0"/>
          <w:numId w:val="0"/>
        </w:numPr>
      </w:pPr>
    </w:p>
    <w:p w14:paraId="00372B41">
      <w:pPr>
        <w:numPr>
          <w:ilvl w:val="0"/>
          <w:numId w:val="0"/>
        </w:numPr>
      </w:pPr>
      <w:r>
        <w:drawing>
          <wp:inline distT="0" distB="0" distL="114300" distR="114300">
            <wp:extent cx="5572125" cy="4476750"/>
            <wp:effectExtent l="0" t="0" r="3175" b="6350"/>
            <wp:docPr id="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DF752">
      <w:pPr>
        <w:numPr>
          <w:ilvl w:val="0"/>
          <w:numId w:val="0"/>
        </w:numPr>
      </w:pPr>
    </w:p>
    <w:p w14:paraId="523116E1">
      <w:pPr>
        <w:numPr>
          <w:ilvl w:val="0"/>
          <w:numId w:val="0"/>
        </w:numPr>
      </w:pPr>
      <w:r>
        <w:drawing>
          <wp:inline distT="0" distB="0" distL="114300" distR="114300">
            <wp:extent cx="5941060" cy="3457575"/>
            <wp:effectExtent l="0" t="0" r="2540" b="9525"/>
            <wp:docPr id="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23428">
      <w:pPr>
        <w:numPr>
          <w:ilvl w:val="0"/>
          <w:numId w:val="0"/>
        </w:numPr>
        <w:ind w:firstLine="4072" w:firstLineChars="185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13/08/24-Day7</w:t>
      </w:r>
    </w:p>
    <w:p w14:paraId="3783D74C">
      <w:pPr>
        <w:numPr>
          <w:ilvl w:val="0"/>
          <w:numId w:val="0"/>
        </w:numPr>
        <w:ind w:firstLine="4072" w:firstLineChars="1850"/>
        <w:rPr>
          <w:rFonts w:hint="default"/>
          <w:b/>
          <w:bCs/>
          <w:lang w:val="en-IN"/>
        </w:rPr>
      </w:pPr>
    </w:p>
    <w:p w14:paraId="716852B4">
      <w:pPr>
        <w:numPr>
          <w:ilvl w:val="0"/>
          <w:numId w:val="15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Can you make class as  immutable?</w:t>
      </w:r>
    </w:p>
    <w:p w14:paraId="590C1FF0">
      <w:pPr>
        <w:numPr>
          <w:ilvl w:val="0"/>
          <w:numId w:val="0"/>
        </w:numPr>
        <w:ind w:firstLine="244"/>
        <w:rPr>
          <w:rFonts w:hint="default"/>
          <w:lang w:val="en-IN"/>
        </w:rPr>
      </w:pPr>
      <w:r>
        <w:rPr>
          <w:rFonts w:hint="default"/>
          <w:lang w:val="en-IN"/>
        </w:rPr>
        <w:t>We can make our class as immutable by declaring class as final and attributes are private and final</w:t>
      </w:r>
    </w:p>
    <w:p w14:paraId="53014C2E">
      <w:pPr>
        <w:numPr>
          <w:ilvl w:val="0"/>
          <w:numId w:val="0"/>
        </w:numPr>
        <w:rPr>
          <w:rFonts w:hint="default"/>
          <w:lang w:val="en-IN"/>
        </w:rPr>
      </w:pPr>
    </w:p>
    <w:p w14:paraId="26C028FA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We can declare class as our own immutable class</w:t>
      </w:r>
    </w:p>
    <w:p w14:paraId="4DBD09E2">
      <w:pPr>
        <w:numPr>
          <w:ilvl w:val="0"/>
          <w:numId w:val="16"/>
        </w:numPr>
        <w:ind w:left="122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we can declare class as final</w:t>
      </w:r>
    </w:p>
    <w:p w14:paraId="4F199B3C">
      <w:pPr>
        <w:numPr>
          <w:ilvl w:val="0"/>
          <w:numId w:val="16"/>
        </w:numPr>
        <w:ind w:left="122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The classs is declared as final so that it cannot be subclass</w:t>
      </w:r>
    </w:p>
    <w:p w14:paraId="34751514">
      <w:pPr>
        <w:numPr>
          <w:ilvl w:val="0"/>
          <w:numId w:val="16"/>
        </w:numPr>
        <w:ind w:left="122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Private Final class:</w:t>
      </w:r>
    </w:p>
    <w:p w14:paraId="223A06C8">
      <w:pPr>
        <w:numPr>
          <w:ilvl w:val="0"/>
          <w:numId w:val="17"/>
        </w:numPr>
        <w:ind w:left="244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The fields name and age are private and final</w:t>
      </w:r>
    </w:p>
    <w:p w14:paraId="793B632D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Constructor:</w:t>
      </w:r>
    </w:p>
    <w:p w14:paraId="49B9B0A0">
      <w:pPr>
        <w:numPr>
          <w:ilvl w:val="0"/>
          <w:numId w:val="18"/>
        </w:numPr>
        <w:ind w:left="122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The constructor initialies the final fields when a person object is ceated</w:t>
      </w:r>
    </w:p>
    <w:p w14:paraId="41A35281">
      <w:pPr>
        <w:numPr>
          <w:ilvl w:val="0"/>
          <w:numId w:val="0"/>
        </w:numPr>
        <w:ind w:left="122" w:leftChars="0"/>
        <w:rPr>
          <w:rFonts w:hint="default"/>
          <w:lang w:val="en-IN"/>
        </w:rPr>
      </w:pPr>
    </w:p>
    <w:p w14:paraId="7C565209">
      <w:pPr>
        <w:numPr>
          <w:ilvl w:val="0"/>
          <w:numId w:val="0"/>
        </w:numPr>
        <w:ind w:left="122" w:left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Immutable class:</w:t>
      </w:r>
    </w:p>
    <w:p w14:paraId="58FE8A0D">
      <w:pPr>
        <w:numPr>
          <w:ilvl w:val="0"/>
          <w:numId w:val="0"/>
        </w:numPr>
        <w:ind w:left="122" w:leftChars="0"/>
        <w:rPr>
          <w:rFonts w:hint="default"/>
          <w:b/>
          <w:bCs/>
          <w:lang w:val="en-IN"/>
        </w:rPr>
      </w:pPr>
    </w:p>
    <w:p w14:paraId="0CEAA7F1">
      <w:pPr>
        <w:numPr>
          <w:ilvl w:val="0"/>
          <w:numId w:val="0"/>
        </w:numPr>
        <w:ind w:left="122" w:leftChars="0"/>
      </w:pPr>
      <w:r>
        <w:drawing>
          <wp:inline distT="0" distB="0" distL="114300" distR="114300">
            <wp:extent cx="5391150" cy="3733800"/>
            <wp:effectExtent l="0" t="0" r="6350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A5C01"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936615" cy="1733550"/>
            <wp:effectExtent l="0" t="0" r="6985" b="6350"/>
            <wp:docPr id="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96D0">
      <w:pPr>
        <w:numPr>
          <w:ilvl w:val="0"/>
          <w:numId w:val="0"/>
        </w:numPr>
      </w:pPr>
      <w:r>
        <w:drawing>
          <wp:inline distT="0" distB="0" distL="114300" distR="114300">
            <wp:extent cx="4838700" cy="3048000"/>
            <wp:effectExtent l="0" t="0" r="0" b="0"/>
            <wp:docPr id="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3688C">
      <w:pPr>
        <w:numPr>
          <w:ilvl w:val="0"/>
          <w:numId w:val="0"/>
        </w:numPr>
      </w:pPr>
    </w:p>
    <w:p w14:paraId="12D35B63">
      <w:pPr>
        <w:numPr>
          <w:ilvl w:val="0"/>
          <w:numId w:val="0"/>
        </w:numPr>
      </w:pPr>
      <w:r>
        <w:drawing>
          <wp:inline distT="0" distB="0" distL="114300" distR="114300">
            <wp:extent cx="5942965" cy="1434465"/>
            <wp:effectExtent l="0" t="0" r="635" b="635"/>
            <wp:docPr id="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91C17">
      <w:pPr>
        <w:numPr>
          <w:ilvl w:val="0"/>
          <w:numId w:val="0"/>
        </w:numPr>
      </w:pPr>
    </w:p>
    <w:p w14:paraId="4ED25050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toString and objectclassmethods:</w:t>
      </w:r>
    </w:p>
    <w:p w14:paraId="7FA78427">
      <w:pPr>
        <w:numPr>
          <w:ilvl w:val="0"/>
          <w:numId w:val="0"/>
        </w:numPr>
      </w:pPr>
      <w:r>
        <w:drawing>
          <wp:inline distT="0" distB="0" distL="114300" distR="114300">
            <wp:extent cx="5937885" cy="2886075"/>
            <wp:effectExtent l="0" t="0" r="5715" b="9525"/>
            <wp:docPr id="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C1648">
      <w:pPr>
        <w:numPr>
          <w:ilvl w:val="0"/>
          <w:numId w:val="0"/>
        </w:numPr>
      </w:pPr>
      <w:r>
        <w:drawing>
          <wp:inline distT="0" distB="0" distL="114300" distR="114300">
            <wp:extent cx="5940425" cy="1599565"/>
            <wp:effectExtent l="0" t="0" r="3175" b="635"/>
            <wp:docPr id="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C51C3">
      <w:pPr>
        <w:numPr>
          <w:ilvl w:val="0"/>
          <w:numId w:val="0"/>
        </w:numPr>
      </w:pPr>
    </w:p>
    <w:p w14:paraId="18F6A654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Interfaces:</w:t>
      </w:r>
    </w:p>
    <w:p w14:paraId="2B53905D">
      <w:pPr>
        <w:numPr>
          <w:ilvl w:val="0"/>
          <w:numId w:val="19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Interface is a keyword</w:t>
      </w:r>
    </w:p>
    <w:p w14:paraId="32BBD9CA">
      <w:pPr>
        <w:numPr>
          <w:ilvl w:val="0"/>
          <w:numId w:val="19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We can declare method signature only but not implementation</w:t>
      </w:r>
    </w:p>
    <w:p w14:paraId="5DFE0D60">
      <w:pPr>
        <w:numPr>
          <w:ilvl w:val="0"/>
          <w:numId w:val="19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By default all interfaces methods are abstract</w:t>
      </w:r>
    </w:p>
    <w:p w14:paraId="5923864A">
      <w:pPr>
        <w:numPr>
          <w:ilvl w:val="0"/>
          <w:numId w:val="19"/>
        </w:numPr>
        <w:rPr>
          <w:rFonts w:hint="default"/>
          <w:b w:val="0"/>
          <w:bCs w:val="0"/>
          <w:lang w:val="en-IN"/>
        </w:rPr>
      </w:pPr>
    </w:p>
    <w:p w14:paraId="071EE2D3">
      <w:pPr>
        <w:numPr>
          <w:ilvl w:val="0"/>
          <w:numId w:val="19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We cannot create object but we can create reference to interface</w:t>
      </w:r>
    </w:p>
    <w:p w14:paraId="5692D24C">
      <w:pPr>
        <w:numPr>
          <w:ilvl w:val="0"/>
          <w:numId w:val="19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By default variables inside interface is public static final</w:t>
      </w:r>
    </w:p>
    <w:p w14:paraId="6FDB317B">
      <w:pPr>
        <w:numPr>
          <w:ilvl w:val="0"/>
          <w:numId w:val="19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Java will support multiple inheritance through interfaces </w:t>
      </w:r>
    </w:p>
    <w:p w14:paraId="162512BE">
      <w:pPr>
        <w:numPr>
          <w:ilvl w:val="0"/>
          <w:numId w:val="19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One class can implements multiple interfaces</w:t>
      </w:r>
    </w:p>
    <w:p w14:paraId="54D4D3FA">
      <w:pPr>
        <w:numPr>
          <w:ilvl w:val="0"/>
          <w:numId w:val="19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One interface can extend other interface</w:t>
      </w:r>
    </w:p>
    <w:p w14:paraId="1A81AF54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</w:p>
    <w:p w14:paraId="0098FD25">
      <w:pPr>
        <w:numPr>
          <w:ilvl w:val="0"/>
          <w:numId w:val="0"/>
        </w:numPr>
      </w:pPr>
      <w:r>
        <w:drawing>
          <wp:inline distT="0" distB="0" distL="114300" distR="114300">
            <wp:extent cx="5334000" cy="1790700"/>
            <wp:effectExtent l="0" t="0" r="0" b="0"/>
            <wp:docPr id="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A3B53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 </w:t>
      </w:r>
    </w:p>
    <w:p w14:paraId="16D8BA69">
      <w:pPr>
        <w:numPr>
          <w:ilvl w:val="0"/>
          <w:numId w:val="0"/>
        </w:numPr>
      </w:pPr>
      <w:r>
        <w:drawing>
          <wp:inline distT="0" distB="0" distL="114300" distR="114300">
            <wp:extent cx="5939790" cy="3360420"/>
            <wp:effectExtent l="0" t="0" r="3810" b="5080"/>
            <wp:docPr id="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95EC">
      <w:pPr>
        <w:numPr>
          <w:ilvl w:val="0"/>
          <w:numId w:val="0"/>
        </w:numPr>
      </w:pPr>
    </w:p>
    <w:p w14:paraId="187AAAD3">
      <w:pPr>
        <w:numPr>
          <w:ilvl w:val="0"/>
          <w:numId w:val="0"/>
        </w:numPr>
      </w:pPr>
      <w:r>
        <w:drawing>
          <wp:inline distT="0" distB="0" distL="114300" distR="114300">
            <wp:extent cx="5067300" cy="1276350"/>
            <wp:effectExtent l="0" t="0" r="0" b="6350"/>
            <wp:docPr id="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813DC">
      <w:pPr>
        <w:numPr>
          <w:ilvl w:val="0"/>
          <w:numId w:val="0"/>
        </w:numPr>
      </w:pPr>
    </w:p>
    <w:p w14:paraId="23668965">
      <w:pPr>
        <w:numPr>
          <w:ilvl w:val="0"/>
          <w:numId w:val="0"/>
        </w:numPr>
      </w:pPr>
      <w:r>
        <w:drawing>
          <wp:inline distT="0" distB="0" distL="114300" distR="114300">
            <wp:extent cx="5937885" cy="3935730"/>
            <wp:effectExtent l="0" t="0" r="5715" b="1270"/>
            <wp:docPr id="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A7509">
      <w:pPr>
        <w:numPr>
          <w:ilvl w:val="0"/>
          <w:numId w:val="0"/>
        </w:numPr>
      </w:pPr>
    </w:p>
    <w:p w14:paraId="3D585975">
      <w:pPr>
        <w:numPr>
          <w:ilvl w:val="0"/>
          <w:numId w:val="0"/>
        </w:numPr>
      </w:pPr>
      <w:r>
        <w:drawing>
          <wp:inline distT="0" distB="0" distL="114300" distR="114300">
            <wp:extent cx="5410200" cy="1076325"/>
            <wp:effectExtent l="0" t="0" r="0" b="3175"/>
            <wp:docPr id="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71D63">
      <w:pPr>
        <w:numPr>
          <w:ilvl w:val="0"/>
          <w:numId w:val="0"/>
        </w:numPr>
        <w:rPr>
          <w:rFonts w:hint="default"/>
          <w:lang w:val="en-IN"/>
        </w:rPr>
      </w:pPr>
    </w:p>
    <w:p w14:paraId="7BEEE562">
      <w:pPr>
        <w:numPr>
          <w:ilvl w:val="0"/>
          <w:numId w:val="0"/>
        </w:numPr>
      </w:pPr>
      <w:r>
        <w:drawing>
          <wp:inline distT="0" distB="0" distL="114300" distR="114300">
            <wp:extent cx="5372100" cy="1219200"/>
            <wp:effectExtent l="0" t="0" r="0" b="0"/>
            <wp:docPr id="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31835">
      <w:pPr>
        <w:numPr>
          <w:ilvl w:val="0"/>
          <w:numId w:val="0"/>
        </w:numPr>
      </w:pPr>
    </w:p>
    <w:p w14:paraId="3A6A4055">
      <w:pPr>
        <w:numPr>
          <w:ilvl w:val="0"/>
          <w:numId w:val="0"/>
        </w:numPr>
      </w:pPr>
      <w:r>
        <w:drawing>
          <wp:inline distT="0" distB="0" distL="114300" distR="114300">
            <wp:extent cx="5940425" cy="4260215"/>
            <wp:effectExtent l="0" t="0" r="3175" b="6985"/>
            <wp:docPr id="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9419B">
      <w:pPr>
        <w:numPr>
          <w:ilvl w:val="0"/>
          <w:numId w:val="0"/>
        </w:numPr>
      </w:pPr>
    </w:p>
    <w:p w14:paraId="41C75008">
      <w:pPr>
        <w:numPr>
          <w:ilvl w:val="0"/>
          <w:numId w:val="0"/>
        </w:numPr>
      </w:pPr>
    </w:p>
    <w:p w14:paraId="399FE22C">
      <w:pPr>
        <w:numPr>
          <w:ilvl w:val="0"/>
          <w:numId w:val="0"/>
        </w:numPr>
        <w:ind w:firstLine="3302" w:firstLineChars="150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Day-8 : 14/08/24</w:t>
      </w:r>
    </w:p>
    <w:p w14:paraId="51DEAA7E">
      <w:pPr>
        <w:numPr>
          <w:ilvl w:val="0"/>
          <w:numId w:val="0"/>
        </w:numPr>
        <w:rPr>
          <w:rFonts w:hint="default"/>
          <w:b/>
          <w:bCs/>
          <w:lang w:val="en-IN"/>
        </w:rPr>
      </w:pPr>
    </w:p>
    <w:p w14:paraId="5CF52ECC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Abstract Class:</w:t>
      </w:r>
    </w:p>
    <w:p w14:paraId="2306A8A6">
      <w:pPr>
        <w:numPr>
          <w:ilvl w:val="0"/>
          <w:numId w:val="20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Abstract is a keyword</w:t>
      </w:r>
    </w:p>
    <w:p w14:paraId="2D0AE85F">
      <w:pPr>
        <w:numPr>
          <w:ilvl w:val="0"/>
          <w:numId w:val="20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Abstract class having abstract methods and concrete methods (implemented)</w:t>
      </w:r>
    </w:p>
    <w:p w14:paraId="69A30FE6">
      <w:pPr>
        <w:numPr>
          <w:ilvl w:val="0"/>
          <w:numId w:val="20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If any  class method having one abstract method the class should be declared as abstract keyword otherwise will be showing compile time error</w:t>
      </w:r>
    </w:p>
    <w:p w14:paraId="2A0F38E6">
      <w:pPr>
        <w:numPr>
          <w:ilvl w:val="0"/>
          <w:numId w:val="20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If any class extends abstract class the class should override all abstract methods otherwise the class will be showing compile time error</w:t>
      </w:r>
    </w:p>
    <w:p w14:paraId="0865F540">
      <w:pPr>
        <w:numPr>
          <w:ilvl w:val="0"/>
          <w:numId w:val="20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We cannot create object to abstract class but we can create reference to abstract class</w:t>
      </w:r>
    </w:p>
    <w:p w14:paraId="33040670">
      <w:pPr>
        <w:numPr>
          <w:ilvl w:val="0"/>
          <w:numId w:val="0"/>
        </w:numPr>
        <w:ind w:firstLine="244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-because it is not a fully implemented class</w:t>
      </w:r>
    </w:p>
    <w:p w14:paraId="4A7D0BE8">
      <w:pPr>
        <w:numPr>
          <w:ilvl w:val="0"/>
          <w:numId w:val="20"/>
        </w:numPr>
        <w:ind w:left="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We can create constructor to abstract class</w:t>
      </w:r>
    </w:p>
    <w:p w14:paraId="062D3CD4">
      <w:pPr>
        <w:numPr>
          <w:ilvl w:val="0"/>
          <w:numId w:val="20"/>
        </w:numPr>
        <w:ind w:left="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We can access abstract class constructor throw object creation</w:t>
      </w:r>
    </w:p>
    <w:p w14:paraId="5ABB55AA">
      <w:pPr>
        <w:numPr>
          <w:ilvl w:val="0"/>
          <w:numId w:val="0"/>
        </w:numPr>
        <w:spacing w:line="276" w:lineRule="auto"/>
        <w:rPr>
          <w:rFonts w:hint="default"/>
          <w:b w:val="0"/>
          <w:bCs w:val="0"/>
          <w:lang w:val="en-IN"/>
        </w:rPr>
      </w:pPr>
    </w:p>
    <w:p w14:paraId="7CEF444A">
      <w:pPr>
        <w:numPr>
          <w:ilvl w:val="0"/>
          <w:numId w:val="0"/>
        </w:numPr>
        <w:spacing w:line="276" w:lineRule="auto"/>
        <w:rPr>
          <w:rFonts w:hint="default"/>
          <w:b w:val="0"/>
          <w:bCs w:val="0"/>
          <w:lang w:val="en-IN"/>
        </w:rPr>
      </w:pPr>
    </w:p>
    <w:p w14:paraId="2B504B1E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1:</w:t>
      </w:r>
    </w:p>
    <w:p w14:paraId="09D84DE4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086350" cy="19621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9FC8E">
      <w:pPr>
        <w:numPr>
          <w:ilvl w:val="0"/>
          <w:numId w:val="0"/>
        </w:numPr>
        <w:spacing w:line="276" w:lineRule="auto"/>
      </w:pPr>
    </w:p>
    <w:p w14:paraId="5F977824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1060" cy="1734185"/>
            <wp:effectExtent l="0" t="0" r="2540" b="571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086A6">
      <w:pPr>
        <w:numPr>
          <w:ilvl w:val="0"/>
          <w:numId w:val="0"/>
        </w:numPr>
        <w:spacing w:line="276" w:lineRule="auto"/>
      </w:pPr>
    </w:p>
    <w:p w14:paraId="06509993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2:</w:t>
      </w:r>
    </w:p>
    <w:p w14:paraId="46945FDD">
      <w:pPr>
        <w:numPr>
          <w:ilvl w:val="0"/>
          <w:numId w:val="0"/>
        </w:numPr>
        <w:spacing w:line="276" w:lineRule="auto"/>
      </w:pPr>
    </w:p>
    <w:p w14:paraId="22253914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04739A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drawing>
          <wp:inline distT="0" distB="0" distL="114300" distR="114300">
            <wp:extent cx="5114925" cy="1990725"/>
            <wp:effectExtent l="0" t="0" r="3175" b="3175"/>
            <wp:docPr id="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AEBFF">
      <w:pPr>
        <w:numPr>
          <w:ilvl w:val="0"/>
          <w:numId w:val="0"/>
        </w:numPr>
        <w:spacing w:line="276" w:lineRule="auto"/>
      </w:pPr>
    </w:p>
    <w:p w14:paraId="5F09C20E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3600" cy="2091055"/>
            <wp:effectExtent l="0" t="0" r="0" b="4445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FB810">
      <w:pPr>
        <w:numPr>
          <w:ilvl w:val="0"/>
          <w:numId w:val="0"/>
        </w:numPr>
        <w:spacing w:line="276" w:lineRule="auto"/>
      </w:pPr>
    </w:p>
    <w:p w14:paraId="4B889389">
      <w:pPr>
        <w:numPr>
          <w:ilvl w:val="0"/>
          <w:numId w:val="0"/>
        </w:numPr>
        <w:spacing w:line="276" w:lineRule="auto"/>
      </w:pPr>
    </w:p>
    <w:p w14:paraId="1ABE637A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8AFBB91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3:</w:t>
      </w:r>
    </w:p>
    <w:p w14:paraId="4469F0B7">
      <w:pPr>
        <w:numPr>
          <w:ilvl w:val="0"/>
          <w:numId w:val="0"/>
        </w:numPr>
        <w:rPr>
          <w:rFonts w:hint="default"/>
          <w:b/>
          <w:bCs/>
          <w:lang w:val="en-IN"/>
        </w:rPr>
      </w:pPr>
    </w:p>
    <w:p w14:paraId="01C47921">
      <w:pPr>
        <w:numPr>
          <w:ilvl w:val="0"/>
          <w:numId w:val="0"/>
        </w:numPr>
      </w:pPr>
      <w:r>
        <w:drawing>
          <wp:inline distT="0" distB="0" distL="114300" distR="114300">
            <wp:extent cx="5935980" cy="1997710"/>
            <wp:effectExtent l="0" t="0" r="7620" b="8890"/>
            <wp:docPr id="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8F967">
      <w:pPr>
        <w:numPr>
          <w:ilvl w:val="0"/>
          <w:numId w:val="0"/>
        </w:numPr>
      </w:pPr>
    </w:p>
    <w:p w14:paraId="334B2162">
      <w:pPr>
        <w:numPr>
          <w:ilvl w:val="0"/>
          <w:numId w:val="0"/>
        </w:numPr>
      </w:pPr>
      <w:r>
        <w:drawing>
          <wp:inline distT="0" distB="0" distL="114300" distR="114300">
            <wp:extent cx="5934710" cy="1874520"/>
            <wp:effectExtent l="0" t="0" r="8890" b="5080"/>
            <wp:docPr id="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9CD8F">
      <w:pPr>
        <w:numPr>
          <w:ilvl w:val="0"/>
          <w:numId w:val="0"/>
        </w:numPr>
      </w:pPr>
    </w:p>
    <w:p w14:paraId="7EBC777A">
      <w:pPr>
        <w:numPr>
          <w:ilvl w:val="0"/>
          <w:numId w:val="0"/>
        </w:numPr>
      </w:pPr>
    </w:p>
    <w:p w14:paraId="304C1025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Exception Handling:</w:t>
      </w:r>
    </w:p>
    <w:p w14:paraId="77C90E78">
      <w:pPr>
        <w:numPr>
          <w:ilvl w:val="0"/>
          <w:numId w:val="21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Exception handling is mechanism</w:t>
      </w:r>
    </w:p>
    <w:p w14:paraId="59A24D13">
      <w:pPr>
        <w:numPr>
          <w:ilvl w:val="0"/>
          <w:numId w:val="21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Exception are inbuilt mechanisms of java</w:t>
      </w:r>
    </w:p>
    <w:p w14:paraId="098B2A13">
      <w:pPr>
        <w:numPr>
          <w:ilvl w:val="0"/>
          <w:numId w:val="21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All exceptions are executed  while abnormal conditions only</w:t>
      </w:r>
    </w:p>
    <w:p w14:paraId="5A00E3DA">
      <w:pPr>
        <w:numPr>
          <w:ilvl w:val="0"/>
          <w:numId w:val="21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Normal  flow it won’t execute any exceptions</w:t>
      </w:r>
    </w:p>
    <w:p w14:paraId="5BBD5954">
      <w:pPr>
        <w:numPr>
          <w:ilvl w:val="0"/>
          <w:numId w:val="21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Once any exceptions occurring in java  then remaining lines of code is unreachable</w:t>
      </w:r>
    </w:p>
    <w:p w14:paraId="5E82D6FC">
      <w:pPr>
        <w:numPr>
          <w:ilvl w:val="0"/>
          <w:numId w:val="21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Java.lang.Throwable is superclass for exceptions and errors</w:t>
      </w:r>
    </w:p>
    <w:p w14:paraId="00BF4359">
      <w:pPr>
        <w:numPr>
          <w:ilvl w:val="0"/>
          <w:numId w:val="21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There are two types of exceptions in java:</w:t>
      </w:r>
    </w:p>
    <w:p w14:paraId="03BCC831">
      <w:pPr>
        <w:numPr>
          <w:ilvl w:val="0"/>
          <w:numId w:val="22"/>
        </w:numPr>
        <w:ind w:left="244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Checked </w:t>
      </w:r>
    </w:p>
    <w:p w14:paraId="2CF1C931">
      <w:pPr>
        <w:numPr>
          <w:ilvl w:val="0"/>
          <w:numId w:val="22"/>
        </w:numPr>
        <w:ind w:left="244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Unchecked</w:t>
      </w:r>
    </w:p>
    <w:p w14:paraId="1C30DBE9">
      <w:pPr>
        <w:numPr>
          <w:ilvl w:val="0"/>
          <w:numId w:val="21"/>
        </w:numPr>
        <w:ind w:left="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All checked exceptions are compile time exceptions </w:t>
      </w:r>
    </w:p>
    <w:p w14:paraId="7DF5FD7F">
      <w:pPr>
        <w:numPr>
          <w:ilvl w:val="0"/>
          <w:numId w:val="21"/>
        </w:numPr>
        <w:ind w:left="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All unchecked exceptions are runtime exceptions</w:t>
      </w:r>
    </w:p>
    <w:p w14:paraId="64BF57E8">
      <w:pPr>
        <w:numPr>
          <w:ilvl w:val="0"/>
          <w:numId w:val="21"/>
        </w:numPr>
        <w:ind w:left="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There are five keywords in exception handling </w:t>
      </w:r>
    </w:p>
    <w:p w14:paraId="65BB60C0">
      <w:pPr>
        <w:numPr>
          <w:ilvl w:val="0"/>
          <w:numId w:val="23"/>
        </w:numPr>
        <w:ind w:left="366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Try</w:t>
      </w:r>
    </w:p>
    <w:p w14:paraId="336465AC">
      <w:pPr>
        <w:numPr>
          <w:ilvl w:val="0"/>
          <w:numId w:val="23"/>
        </w:numPr>
        <w:ind w:left="366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Catch()</w:t>
      </w:r>
    </w:p>
    <w:p w14:paraId="5F019A47">
      <w:pPr>
        <w:numPr>
          <w:ilvl w:val="0"/>
          <w:numId w:val="23"/>
        </w:numPr>
        <w:ind w:left="366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Finally</w:t>
      </w:r>
    </w:p>
    <w:p w14:paraId="35FDBBB9">
      <w:pPr>
        <w:numPr>
          <w:ilvl w:val="0"/>
          <w:numId w:val="23"/>
        </w:numPr>
        <w:ind w:left="366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Throws</w:t>
      </w:r>
    </w:p>
    <w:p w14:paraId="6992CB8E">
      <w:pPr>
        <w:numPr>
          <w:ilvl w:val="0"/>
          <w:numId w:val="23"/>
        </w:numPr>
        <w:ind w:left="366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Throw</w:t>
      </w:r>
    </w:p>
    <w:p w14:paraId="51E68ECC">
      <w:pPr>
        <w:numPr>
          <w:ilvl w:val="0"/>
          <w:numId w:val="21"/>
        </w:numPr>
        <w:ind w:left="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Try is for business logic</w:t>
      </w:r>
    </w:p>
    <w:p w14:paraId="428C5C2D">
      <w:pPr>
        <w:numPr>
          <w:ilvl w:val="0"/>
          <w:numId w:val="21"/>
        </w:numPr>
        <w:ind w:left="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Catch is for handling exceptions</w:t>
      </w:r>
    </w:p>
    <w:p w14:paraId="0A4BCB9E">
      <w:pPr>
        <w:numPr>
          <w:ilvl w:val="0"/>
          <w:numId w:val="21"/>
        </w:numPr>
        <w:ind w:left="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Finally is a block,if exceptions is occur or not finally block  will be executed</w:t>
      </w:r>
    </w:p>
    <w:p w14:paraId="55A597F2">
      <w:pPr>
        <w:numPr>
          <w:ilvl w:val="0"/>
          <w:numId w:val="21"/>
        </w:numPr>
        <w:ind w:left="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Throws an exception will be executed method by method</w:t>
      </w:r>
    </w:p>
    <w:p w14:paraId="569E863E">
      <w:pPr>
        <w:numPr>
          <w:ilvl w:val="0"/>
          <w:numId w:val="21"/>
        </w:numPr>
        <w:ind w:left="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Throw is for runtime exceptions and will call predefined exceptions or userdefined exceptions</w:t>
      </w:r>
    </w:p>
    <w:p w14:paraId="6BCC0FDE">
      <w:pPr>
        <w:numPr>
          <w:ilvl w:val="0"/>
          <w:numId w:val="21"/>
        </w:numPr>
        <w:ind w:left="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Try followed by either catch block or finally block</w:t>
      </w:r>
    </w:p>
    <w:p w14:paraId="005578F0">
      <w:pPr>
        <w:numPr>
          <w:ilvl w:val="0"/>
          <w:numId w:val="21"/>
        </w:numPr>
        <w:ind w:left="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We should follow exceptions hierarchical</w:t>
      </w:r>
    </w:p>
    <w:p w14:paraId="5CA215B7">
      <w:pPr>
        <w:numPr>
          <w:ilvl w:val="0"/>
          <w:numId w:val="21"/>
        </w:numPr>
        <w:ind w:left="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We create our own exceptions (user Defined)</w:t>
      </w:r>
    </w:p>
    <w:p w14:paraId="3075A818">
      <w:pPr>
        <w:numPr>
          <w:ilvl w:val="0"/>
          <w:numId w:val="21"/>
        </w:numPr>
        <w:ind w:left="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Our own exceptions extends exceptions or runtime exceptions</w:t>
      </w:r>
    </w:p>
    <w:p w14:paraId="7214A5EB">
      <w:pPr>
        <w:numPr>
          <w:ilvl w:val="0"/>
          <w:numId w:val="21"/>
        </w:numPr>
        <w:ind w:left="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All exception  cases are into java.lang  package</w:t>
      </w:r>
    </w:p>
    <w:p w14:paraId="0C9B6791">
      <w:pPr>
        <w:numPr>
          <w:ilvl w:val="0"/>
          <w:numId w:val="21"/>
        </w:numPr>
        <w:ind w:left="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If there are two exceptions in class,Developer should handle one after another</w:t>
      </w:r>
    </w:p>
    <w:p w14:paraId="5DA6ED54">
      <w:pPr>
        <w:numPr>
          <w:ilvl w:val="0"/>
          <w:numId w:val="21"/>
        </w:numPr>
        <w:ind w:left="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Developer can’t handle errors</w:t>
      </w:r>
    </w:p>
    <w:p w14:paraId="76B289C9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IN"/>
        </w:rPr>
      </w:pPr>
    </w:p>
    <w:p w14:paraId="5EAAB251">
      <w:pPr>
        <w:numPr>
          <w:ilvl w:val="0"/>
          <w:numId w:val="0"/>
        </w:numPr>
        <w:ind w:left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Program1</w:t>
      </w:r>
    </w:p>
    <w:p w14:paraId="1D7E9A9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054725" cy="1512570"/>
            <wp:effectExtent l="0" t="0" r="3175" b="11430"/>
            <wp:docPr id="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54725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DC13E">
      <w:pPr>
        <w:numPr>
          <w:ilvl w:val="0"/>
          <w:numId w:val="0"/>
        </w:numPr>
        <w:ind w:leftChars="0"/>
      </w:pPr>
    </w:p>
    <w:p w14:paraId="70337CDF">
      <w:pPr>
        <w:numPr>
          <w:ilvl w:val="0"/>
          <w:numId w:val="0"/>
        </w:numPr>
        <w:ind w:left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2:</w:t>
      </w:r>
    </w:p>
    <w:p w14:paraId="0323C16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41060" cy="3318510"/>
            <wp:effectExtent l="0" t="0" r="2540" b="8890"/>
            <wp:docPr id="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F6E36">
      <w:pPr>
        <w:numPr>
          <w:ilvl w:val="0"/>
          <w:numId w:val="0"/>
        </w:numPr>
        <w:ind w:leftChars="0"/>
      </w:pPr>
    </w:p>
    <w:p w14:paraId="5517D2D6">
      <w:pPr>
        <w:numPr>
          <w:ilvl w:val="0"/>
          <w:numId w:val="0"/>
        </w:numPr>
        <w:ind w:left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3:</w:t>
      </w:r>
    </w:p>
    <w:p w14:paraId="40E7A3E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35980" cy="3612515"/>
            <wp:effectExtent l="0" t="0" r="7620" b="6985"/>
            <wp:docPr id="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C668">
      <w:pPr>
        <w:numPr>
          <w:ilvl w:val="0"/>
          <w:numId w:val="0"/>
        </w:numPr>
        <w:ind w:leftChars="0"/>
      </w:pPr>
    </w:p>
    <w:p w14:paraId="341D891E">
      <w:pPr>
        <w:numPr>
          <w:ilvl w:val="0"/>
          <w:numId w:val="0"/>
        </w:numPr>
        <w:ind w:left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4:</w:t>
      </w:r>
    </w:p>
    <w:p w14:paraId="413ABFFA">
      <w:pPr>
        <w:numPr>
          <w:ilvl w:val="0"/>
          <w:numId w:val="0"/>
        </w:numPr>
        <w:ind w:leftChars="0"/>
        <w:rPr>
          <w:rFonts w:hint="default"/>
          <w:b/>
          <w:bCs/>
          <w:lang w:val="en-IN"/>
        </w:rPr>
      </w:pPr>
    </w:p>
    <w:p w14:paraId="24556D9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39155" cy="6348730"/>
            <wp:effectExtent l="0" t="0" r="4445" b="1270"/>
            <wp:docPr id="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34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E63D5">
      <w:pPr>
        <w:numPr>
          <w:ilvl w:val="0"/>
          <w:numId w:val="0"/>
        </w:numPr>
        <w:ind w:leftChars="0"/>
      </w:pPr>
    </w:p>
    <w:p w14:paraId="5D087D5E">
      <w:pPr>
        <w:numPr>
          <w:ilvl w:val="0"/>
          <w:numId w:val="0"/>
        </w:numPr>
        <w:ind w:left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5:</w:t>
      </w:r>
    </w:p>
    <w:p w14:paraId="0C5287AB">
      <w:pPr>
        <w:numPr>
          <w:ilvl w:val="0"/>
          <w:numId w:val="0"/>
        </w:numPr>
        <w:ind w:leftChars="0"/>
        <w:rPr>
          <w:rFonts w:hint="default"/>
          <w:b/>
          <w:bCs/>
          <w:lang w:val="en-IN"/>
        </w:rPr>
      </w:pPr>
    </w:p>
    <w:p w14:paraId="5E03D1F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38520" cy="2562225"/>
            <wp:effectExtent l="0" t="0" r="5080" b="3175"/>
            <wp:docPr id="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A7AC">
      <w:pPr>
        <w:numPr>
          <w:ilvl w:val="0"/>
          <w:numId w:val="0"/>
        </w:numPr>
        <w:ind w:leftChars="0"/>
      </w:pPr>
    </w:p>
    <w:p w14:paraId="6837116D">
      <w:pPr>
        <w:numPr>
          <w:ilvl w:val="0"/>
          <w:numId w:val="0"/>
        </w:numPr>
        <w:ind w:leftChars="0"/>
      </w:pPr>
    </w:p>
    <w:p w14:paraId="6982B13A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Program 6:</w:t>
      </w:r>
    </w:p>
    <w:p w14:paraId="10C81289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drawing>
          <wp:inline distT="0" distB="0" distL="114300" distR="114300">
            <wp:extent cx="5930900" cy="2726055"/>
            <wp:effectExtent l="0" t="0" r="0" b="4445"/>
            <wp:docPr id="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56464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0F034753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100FB3CC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6C8A5702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7C834F87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0C4659C9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46D43184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608AAEAC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3F84B0CF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403E0B28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35E5B7E6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27087357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Program 7:</w:t>
      </w:r>
    </w:p>
    <w:p w14:paraId="7F26C444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5EE4FE6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37250" cy="2025015"/>
            <wp:effectExtent l="0" t="0" r="6350" b="6985"/>
            <wp:docPr id="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CE2AD">
      <w:pPr>
        <w:numPr>
          <w:ilvl w:val="0"/>
          <w:numId w:val="0"/>
        </w:numPr>
        <w:ind w:leftChars="0"/>
      </w:pPr>
    </w:p>
    <w:p w14:paraId="2F7BF9A7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Program 8:</w:t>
      </w:r>
    </w:p>
    <w:p w14:paraId="0E4C1CC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28995" cy="1845945"/>
            <wp:effectExtent l="0" t="0" r="1905" b="8255"/>
            <wp:docPr id="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1BD81">
      <w:pPr>
        <w:numPr>
          <w:ilvl w:val="0"/>
          <w:numId w:val="0"/>
        </w:numPr>
        <w:ind w:leftChars="0"/>
      </w:pPr>
    </w:p>
    <w:p w14:paraId="6B6B1AE6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Program 9:</w:t>
      </w:r>
    </w:p>
    <w:p w14:paraId="5E4FF14E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5424F13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39155" cy="2155825"/>
            <wp:effectExtent l="0" t="0" r="4445" b="3175"/>
            <wp:docPr id="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461AC">
      <w:pPr>
        <w:numPr>
          <w:ilvl w:val="0"/>
          <w:numId w:val="0"/>
        </w:numPr>
        <w:ind w:leftChars="0"/>
      </w:pPr>
    </w:p>
    <w:p w14:paraId="6C3BC6FE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Program 10:</w:t>
      </w:r>
    </w:p>
    <w:p w14:paraId="581FA16D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0DBFF2C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30900" cy="2667000"/>
            <wp:effectExtent l="0" t="0" r="0" b="0"/>
            <wp:docPr id="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1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D534C">
      <w:pPr>
        <w:numPr>
          <w:ilvl w:val="0"/>
          <w:numId w:val="0"/>
        </w:numPr>
        <w:ind w:leftChars="0"/>
      </w:pPr>
    </w:p>
    <w:p w14:paraId="626ED815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Program 11:</w:t>
      </w:r>
    </w:p>
    <w:p w14:paraId="68C171C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33440" cy="4403725"/>
            <wp:effectExtent l="0" t="0" r="10160" b="3175"/>
            <wp:docPr id="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1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44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D1A13">
      <w:pPr>
        <w:numPr>
          <w:ilvl w:val="0"/>
          <w:numId w:val="0"/>
        </w:numPr>
        <w:ind w:leftChars="0"/>
      </w:pPr>
    </w:p>
    <w:p w14:paraId="0FE93560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Program 12:</w:t>
      </w:r>
    </w:p>
    <w:p w14:paraId="6D1F199B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221F306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40425" cy="4434205"/>
            <wp:effectExtent l="0" t="0" r="3175" b="10795"/>
            <wp:docPr id="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1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300BE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Program 13:</w:t>
      </w:r>
    </w:p>
    <w:p w14:paraId="11A2825B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drawing>
          <wp:inline distT="0" distB="0" distL="114300" distR="114300">
            <wp:extent cx="5939790" cy="4419600"/>
            <wp:effectExtent l="0" t="0" r="3810" b="0"/>
            <wp:docPr id="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1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CEB4A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Program 14:</w:t>
      </w:r>
    </w:p>
    <w:p w14:paraId="2013C8A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37250" cy="3570605"/>
            <wp:effectExtent l="0" t="0" r="6350" b="10795"/>
            <wp:docPr id="7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1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4124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Program 15:</w:t>
      </w:r>
    </w:p>
    <w:p w14:paraId="43F32C9D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3D01292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32805" cy="1869440"/>
            <wp:effectExtent l="0" t="0" r="10795" b="10160"/>
            <wp:docPr id="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1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F8B7A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Program 16:</w:t>
      </w:r>
    </w:p>
    <w:p w14:paraId="12F5C371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37C0AAF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36615" cy="3261995"/>
            <wp:effectExtent l="0" t="0" r="6985" b="1905"/>
            <wp:docPr id="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1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F9C7D">
      <w:pPr>
        <w:numPr>
          <w:ilvl w:val="0"/>
          <w:numId w:val="0"/>
        </w:numPr>
        <w:ind w:leftChars="0"/>
      </w:pPr>
    </w:p>
    <w:p w14:paraId="38953490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Program 17:</w:t>
      </w:r>
    </w:p>
    <w:p w14:paraId="74850D8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42330" cy="1585595"/>
            <wp:effectExtent l="0" t="0" r="1270" b="1905"/>
            <wp:docPr id="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F6673">
      <w:pPr>
        <w:numPr>
          <w:ilvl w:val="0"/>
          <w:numId w:val="0"/>
        </w:numPr>
        <w:ind w:leftChars="0"/>
      </w:pPr>
    </w:p>
    <w:p w14:paraId="4829C962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Program 18:</w:t>
      </w:r>
    </w:p>
    <w:p w14:paraId="4589C9A3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6A43D3A7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drawing>
          <wp:inline distT="0" distB="0" distL="114300" distR="114300">
            <wp:extent cx="5938520" cy="1061720"/>
            <wp:effectExtent l="0" t="0" r="5080" b="5080"/>
            <wp:docPr id="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AFBF">
      <w:pPr>
        <w:numPr>
          <w:ilvl w:val="0"/>
          <w:numId w:val="0"/>
        </w:numPr>
        <w:ind w:leftChars="0"/>
      </w:pPr>
    </w:p>
    <w:p w14:paraId="491E7751">
      <w:pPr>
        <w:numPr>
          <w:ilvl w:val="0"/>
          <w:numId w:val="0"/>
        </w:numPr>
        <w:ind w:left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Java Beans:</w:t>
      </w:r>
    </w:p>
    <w:p w14:paraId="69C201BF">
      <w:pPr>
        <w:numPr>
          <w:ilvl w:val="0"/>
          <w:numId w:val="24"/>
        </w:numPr>
        <w:ind w:left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Java bean is a mechanism</w:t>
      </w:r>
    </w:p>
    <w:p w14:paraId="3E9B20CB">
      <w:pPr>
        <w:numPr>
          <w:ilvl w:val="0"/>
          <w:numId w:val="24"/>
        </w:numPr>
        <w:ind w:left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Java bean is lightweight</w:t>
      </w:r>
    </w:p>
    <w:p w14:paraId="1DC0B4AC">
      <w:pPr>
        <w:numPr>
          <w:ilvl w:val="0"/>
          <w:numId w:val="24"/>
        </w:numPr>
        <w:ind w:left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All attributes are private and set/get methods are public</w:t>
      </w:r>
    </w:p>
    <w:p w14:paraId="08C96F2C">
      <w:pPr>
        <w:numPr>
          <w:ilvl w:val="0"/>
          <w:numId w:val="24"/>
        </w:numPr>
        <w:ind w:left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Implements java.io.serializable interface</w:t>
      </w:r>
    </w:p>
    <w:p w14:paraId="429F6E0B">
      <w:pPr>
        <w:numPr>
          <w:ilvl w:val="0"/>
          <w:numId w:val="24"/>
        </w:numPr>
        <w:ind w:left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We can achieve tightly encapsulation through java beans</w:t>
      </w:r>
    </w:p>
    <w:p w14:paraId="0831A2B9">
      <w:pPr>
        <w:numPr>
          <w:ilvl w:val="0"/>
          <w:numId w:val="0"/>
        </w:numPr>
        <w:rPr>
          <w:rFonts w:hint="default"/>
          <w:b/>
          <w:bCs/>
          <w:lang w:val="en-IN"/>
        </w:rPr>
      </w:pPr>
    </w:p>
    <w:p w14:paraId="6A2C317C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1:</w:t>
      </w:r>
    </w:p>
    <w:p w14:paraId="60566785">
      <w:pPr>
        <w:numPr>
          <w:ilvl w:val="0"/>
          <w:numId w:val="0"/>
        </w:numPr>
      </w:pPr>
      <w:r>
        <w:drawing>
          <wp:inline distT="0" distB="0" distL="114300" distR="114300">
            <wp:extent cx="5942330" cy="4688205"/>
            <wp:effectExtent l="0" t="0" r="1270" b="10795"/>
            <wp:docPr id="7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2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8FF2E">
      <w:pPr>
        <w:numPr>
          <w:ilvl w:val="0"/>
          <w:numId w:val="0"/>
        </w:numPr>
      </w:pPr>
    </w:p>
    <w:p w14:paraId="47389CBC">
      <w:pPr>
        <w:numPr>
          <w:ilvl w:val="0"/>
          <w:numId w:val="0"/>
        </w:numPr>
      </w:pPr>
    </w:p>
    <w:p w14:paraId="776513FB">
      <w:pPr>
        <w:numPr>
          <w:ilvl w:val="0"/>
          <w:numId w:val="0"/>
        </w:numPr>
      </w:pPr>
      <w:r>
        <w:drawing>
          <wp:inline distT="0" distB="0" distL="114300" distR="114300">
            <wp:extent cx="5942965" cy="4037965"/>
            <wp:effectExtent l="0" t="0" r="635" b="635"/>
            <wp:docPr id="7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2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F72C4">
      <w:pPr>
        <w:numPr>
          <w:ilvl w:val="0"/>
          <w:numId w:val="0"/>
        </w:numPr>
      </w:pPr>
    </w:p>
    <w:p w14:paraId="4C50DD66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Program 2:</w:t>
      </w:r>
    </w:p>
    <w:p w14:paraId="08C51267">
      <w:pPr>
        <w:numPr>
          <w:ilvl w:val="0"/>
          <w:numId w:val="0"/>
        </w:numPr>
        <w:rPr>
          <w:rFonts w:hint="default"/>
          <w:lang w:val="en-IN"/>
        </w:rPr>
      </w:pPr>
    </w:p>
    <w:p w14:paraId="2B144355">
      <w:pPr>
        <w:numPr>
          <w:ilvl w:val="0"/>
          <w:numId w:val="0"/>
        </w:numPr>
      </w:pPr>
      <w:r>
        <w:drawing>
          <wp:inline distT="0" distB="0" distL="114300" distR="114300">
            <wp:extent cx="5938520" cy="4319270"/>
            <wp:effectExtent l="0" t="0" r="5080" b="11430"/>
            <wp:docPr id="7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2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6942B">
      <w:pPr>
        <w:numPr>
          <w:ilvl w:val="0"/>
          <w:numId w:val="0"/>
        </w:numPr>
      </w:pPr>
      <w:r>
        <w:drawing>
          <wp:inline distT="0" distB="0" distL="114300" distR="114300">
            <wp:extent cx="5935345" cy="1685925"/>
            <wp:effectExtent l="0" t="0" r="8255" b="3175"/>
            <wp:docPr id="7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2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56FE5">
      <w:pPr>
        <w:numPr>
          <w:ilvl w:val="0"/>
          <w:numId w:val="0"/>
        </w:numPr>
      </w:pPr>
    </w:p>
    <w:p w14:paraId="700F540C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Program 3:</w:t>
      </w:r>
    </w:p>
    <w:p w14:paraId="791AD2F5">
      <w:pPr>
        <w:numPr>
          <w:ilvl w:val="0"/>
          <w:numId w:val="0"/>
        </w:numPr>
      </w:pPr>
      <w:r>
        <w:drawing>
          <wp:inline distT="0" distB="0" distL="114300" distR="114300">
            <wp:extent cx="5939790" cy="3007995"/>
            <wp:effectExtent l="0" t="0" r="3810" b="1905"/>
            <wp:docPr id="7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2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C4C1C">
      <w:pPr>
        <w:numPr>
          <w:ilvl w:val="0"/>
          <w:numId w:val="0"/>
        </w:numPr>
      </w:pPr>
      <w:r>
        <w:drawing>
          <wp:inline distT="0" distB="0" distL="114300" distR="114300">
            <wp:extent cx="5935980" cy="1343025"/>
            <wp:effectExtent l="0" t="0" r="7620" b="3175"/>
            <wp:docPr id="7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2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EC4AD">
      <w:pPr>
        <w:numPr>
          <w:ilvl w:val="0"/>
          <w:numId w:val="0"/>
        </w:numPr>
      </w:pPr>
    </w:p>
    <w:p w14:paraId="11A543E9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Collections:</w:t>
      </w:r>
    </w:p>
    <w:p w14:paraId="1AA740D6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1.Set Items are stored randomly ,it will not allow duplicates.</w:t>
      </w:r>
    </w:p>
    <w:p w14:paraId="32C2D2E2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2.List items are stored randomly ,it will allow duplicates.</w:t>
      </w:r>
    </w:p>
    <w:p w14:paraId="71F812D7">
      <w:pPr>
        <w:numPr>
          <w:ilvl w:val="0"/>
          <w:numId w:val="0"/>
        </w:numPr>
        <w:rPr>
          <w:rFonts w:hint="default"/>
          <w:lang w:val="en-IN"/>
        </w:rPr>
      </w:pPr>
    </w:p>
    <w:p w14:paraId="5B5CCF32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1:</w:t>
      </w:r>
    </w:p>
    <w:p w14:paraId="6F86F118">
      <w:pPr>
        <w:numPr>
          <w:ilvl w:val="0"/>
          <w:numId w:val="0"/>
        </w:numPr>
        <w:rPr>
          <w:rFonts w:hint="default"/>
          <w:b/>
          <w:bCs/>
          <w:lang w:val="en-IN"/>
        </w:rPr>
      </w:pPr>
    </w:p>
    <w:p w14:paraId="0A653D14">
      <w:pPr>
        <w:numPr>
          <w:ilvl w:val="0"/>
          <w:numId w:val="0"/>
        </w:numPr>
      </w:pPr>
      <w:r>
        <w:drawing>
          <wp:inline distT="0" distB="0" distL="114300" distR="114300">
            <wp:extent cx="5938520" cy="1421130"/>
            <wp:effectExtent l="0" t="0" r="5080" b="1270"/>
            <wp:docPr id="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83D08">
      <w:pPr>
        <w:numPr>
          <w:ilvl w:val="0"/>
          <w:numId w:val="0"/>
        </w:numPr>
      </w:pPr>
    </w:p>
    <w:p w14:paraId="5EF86639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2:</w:t>
      </w:r>
    </w:p>
    <w:p w14:paraId="32197145">
      <w:pPr>
        <w:numPr>
          <w:ilvl w:val="0"/>
          <w:numId w:val="0"/>
        </w:numPr>
      </w:pPr>
      <w:r>
        <w:drawing>
          <wp:inline distT="0" distB="0" distL="114300" distR="114300">
            <wp:extent cx="5938520" cy="1510665"/>
            <wp:effectExtent l="0" t="0" r="5080" b="635"/>
            <wp:docPr id="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EAE33">
      <w:pPr>
        <w:numPr>
          <w:ilvl w:val="0"/>
          <w:numId w:val="0"/>
        </w:numPr>
      </w:pPr>
    </w:p>
    <w:p w14:paraId="7C4D0978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3:</w:t>
      </w:r>
    </w:p>
    <w:p w14:paraId="3E6402E6">
      <w:pPr>
        <w:numPr>
          <w:ilvl w:val="0"/>
          <w:numId w:val="0"/>
        </w:numPr>
        <w:rPr>
          <w:rFonts w:hint="default"/>
          <w:b/>
          <w:bCs/>
          <w:lang w:val="en-IN"/>
        </w:rPr>
      </w:pPr>
    </w:p>
    <w:p w14:paraId="1C21039C">
      <w:pPr>
        <w:numPr>
          <w:ilvl w:val="0"/>
          <w:numId w:val="0"/>
        </w:numPr>
      </w:pPr>
      <w:r>
        <w:drawing>
          <wp:inline distT="0" distB="0" distL="114300" distR="114300">
            <wp:extent cx="5939155" cy="2213610"/>
            <wp:effectExtent l="0" t="0" r="4445" b="8890"/>
            <wp:docPr id="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5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7A08C">
      <w:pPr>
        <w:numPr>
          <w:ilvl w:val="0"/>
          <w:numId w:val="0"/>
        </w:numPr>
        <w:rPr>
          <w:b/>
          <w:bCs/>
        </w:rPr>
      </w:pPr>
    </w:p>
    <w:p w14:paraId="33FD6D91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4:</w:t>
      </w:r>
    </w:p>
    <w:p w14:paraId="52C3E559">
      <w:pPr>
        <w:numPr>
          <w:ilvl w:val="0"/>
          <w:numId w:val="0"/>
        </w:numPr>
        <w:rPr>
          <w:rFonts w:hint="default"/>
          <w:b/>
          <w:bCs/>
          <w:lang w:val="en-IN"/>
        </w:rPr>
      </w:pPr>
    </w:p>
    <w:p w14:paraId="43135AA5">
      <w:pPr>
        <w:numPr>
          <w:ilvl w:val="0"/>
          <w:numId w:val="0"/>
        </w:numPr>
      </w:pPr>
      <w:r>
        <w:drawing>
          <wp:inline distT="0" distB="0" distL="114300" distR="114300">
            <wp:extent cx="5934710" cy="2350770"/>
            <wp:effectExtent l="0" t="0" r="8890" b="11430"/>
            <wp:docPr id="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21F10">
      <w:pPr>
        <w:numPr>
          <w:ilvl w:val="0"/>
          <w:numId w:val="0"/>
        </w:numPr>
      </w:pPr>
    </w:p>
    <w:p w14:paraId="070C62CB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Program 5:</w:t>
      </w:r>
    </w:p>
    <w:p w14:paraId="1451A2A4">
      <w:pPr>
        <w:numPr>
          <w:ilvl w:val="0"/>
          <w:numId w:val="0"/>
        </w:numPr>
      </w:pPr>
      <w:r>
        <w:drawing>
          <wp:inline distT="0" distB="0" distL="114300" distR="114300">
            <wp:extent cx="5941060" cy="2186940"/>
            <wp:effectExtent l="0" t="0" r="2540" b="10160"/>
            <wp:docPr id="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7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1F74E">
      <w:pPr>
        <w:numPr>
          <w:ilvl w:val="0"/>
          <w:numId w:val="0"/>
        </w:numPr>
        <w:rPr>
          <w:rFonts w:hint="default"/>
          <w:lang w:val="en-IN"/>
        </w:rPr>
      </w:pPr>
    </w:p>
    <w:p w14:paraId="5263A60F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Wrapper Classes:</w:t>
      </w:r>
    </w:p>
    <w:p w14:paraId="5057E759">
      <w:pPr>
        <w:numPr>
          <w:ilvl w:val="0"/>
          <w:numId w:val="0"/>
        </w:numPr>
        <w:rPr>
          <w:rFonts w:hint="default"/>
          <w:b/>
          <w:bCs/>
          <w:lang w:val="en-IN"/>
        </w:rPr>
      </w:pPr>
    </w:p>
    <w:p w14:paraId="452F4012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1:</w:t>
      </w:r>
    </w:p>
    <w:p w14:paraId="1D9FDA28">
      <w:pPr>
        <w:numPr>
          <w:ilvl w:val="0"/>
          <w:numId w:val="0"/>
        </w:numPr>
        <w:rPr>
          <w:rFonts w:hint="default"/>
          <w:b/>
          <w:bCs/>
          <w:lang w:val="en-IN"/>
        </w:rPr>
      </w:pPr>
    </w:p>
    <w:p w14:paraId="06375EF7">
      <w:pPr>
        <w:numPr>
          <w:ilvl w:val="0"/>
          <w:numId w:val="0"/>
        </w:numPr>
      </w:pPr>
      <w:r>
        <w:drawing>
          <wp:inline distT="0" distB="0" distL="114300" distR="114300">
            <wp:extent cx="5937885" cy="1869440"/>
            <wp:effectExtent l="0" t="0" r="5715" b="10160"/>
            <wp:docPr id="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910AC">
      <w:pPr>
        <w:numPr>
          <w:ilvl w:val="0"/>
          <w:numId w:val="0"/>
        </w:numPr>
      </w:pPr>
    </w:p>
    <w:p w14:paraId="7947F4E4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2:</w:t>
      </w:r>
    </w:p>
    <w:p w14:paraId="16A5684B">
      <w:pPr>
        <w:numPr>
          <w:ilvl w:val="0"/>
          <w:numId w:val="0"/>
        </w:numPr>
        <w:rPr>
          <w:rFonts w:hint="default"/>
          <w:b/>
          <w:bCs/>
          <w:lang w:val="en-IN"/>
        </w:rPr>
      </w:pPr>
    </w:p>
    <w:p w14:paraId="6BB82F12">
      <w:pPr>
        <w:numPr>
          <w:ilvl w:val="0"/>
          <w:numId w:val="0"/>
        </w:numPr>
      </w:pPr>
      <w:r>
        <w:drawing>
          <wp:inline distT="0" distB="0" distL="114300" distR="114300">
            <wp:extent cx="5938520" cy="3484245"/>
            <wp:effectExtent l="0" t="0" r="5080" b="8255"/>
            <wp:docPr id="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9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EC197">
      <w:pPr>
        <w:numPr>
          <w:ilvl w:val="0"/>
          <w:numId w:val="0"/>
        </w:numPr>
      </w:pPr>
    </w:p>
    <w:p w14:paraId="1BF40C6B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3:</w:t>
      </w:r>
    </w:p>
    <w:p w14:paraId="6A64551D">
      <w:pPr>
        <w:numPr>
          <w:ilvl w:val="0"/>
          <w:numId w:val="0"/>
        </w:numPr>
        <w:rPr>
          <w:rFonts w:hint="default"/>
          <w:b/>
          <w:bCs/>
          <w:lang w:val="en-IN"/>
        </w:rPr>
      </w:pPr>
    </w:p>
    <w:p w14:paraId="6557CC0A">
      <w:pPr>
        <w:numPr>
          <w:ilvl w:val="0"/>
          <w:numId w:val="0"/>
        </w:numPr>
      </w:pPr>
      <w:r>
        <w:drawing>
          <wp:inline distT="0" distB="0" distL="114300" distR="114300">
            <wp:extent cx="5941060" cy="1892300"/>
            <wp:effectExtent l="0" t="0" r="2540" b="0"/>
            <wp:docPr id="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10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918D6">
      <w:pPr>
        <w:numPr>
          <w:ilvl w:val="0"/>
          <w:numId w:val="0"/>
        </w:numPr>
      </w:pPr>
    </w:p>
    <w:p w14:paraId="30244041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4:</w:t>
      </w:r>
    </w:p>
    <w:p w14:paraId="5950C676">
      <w:pPr>
        <w:numPr>
          <w:ilvl w:val="0"/>
          <w:numId w:val="0"/>
        </w:numPr>
        <w:rPr>
          <w:rFonts w:hint="default"/>
          <w:b/>
          <w:bCs/>
          <w:lang w:val="en-IN"/>
        </w:rPr>
      </w:pPr>
    </w:p>
    <w:p w14:paraId="1DA5F8A2">
      <w:pPr>
        <w:numPr>
          <w:ilvl w:val="0"/>
          <w:numId w:val="0"/>
        </w:numPr>
      </w:pPr>
      <w:r>
        <w:drawing>
          <wp:inline distT="0" distB="0" distL="114300" distR="114300">
            <wp:extent cx="5941695" cy="2586355"/>
            <wp:effectExtent l="0" t="0" r="1905" b="4445"/>
            <wp:docPr id="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11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8C207">
      <w:pPr>
        <w:numPr>
          <w:ilvl w:val="0"/>
          <w:numId w:val="0"/>
        </w:numPr>
      </w:pPr>
    </w:p>
    <w:p w14:paraId="2196A6A9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5:</w:t>
      </w:r>
    </w:p>
    <w:p w14:paraId="2A348477">
      <w:pPr>
        <w:numPr>
          <w:ilvl w:val="0"/>
          <w:numId w:val="0"/>
        </w:numPr>
        <w:rPr>
          <w:rFonts w:hint="default"/>
          <w:b/>
          <w:bCs/>
          <w:lang w:val="en-IN"/>
        </w:rPr>
      </w:pPr>
    </w:p>
    <w:p w14:paraId="6B23C639">
      <w:pPr>
        <w:numPr>
          <w:ilvl w:val="0"/>
          <w:numId w:val="0"/>
        </w:numPr>
      </w:pPr>
      <w:r>
        <w:drawing>
          <wp:inline distT="0" distB="0" distL="114300" distR="114300">
            <wp:extent cx="5938520" cy="2245360"/>
            <wp:effectExtent l="0" t="0" r="5080" b="2540"/>
            <wp:docPr id="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12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3B60C">
      <w:pPr>
        <w:numPr>
          <w:ilvl w:val="0"/>
          <w:numId w:val="0"/>
        </w:numPr>
      </w:pPr>
    </w:p>
    <w:p w14:paraId="35311F5D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6:</w:t>
      </w:r>
    </w:p>
    <w:p w14:paraId="543143E4">
      <w:pPr>
        <w:numPr>
          <w:ilvl w:val="0"/>
          <w:numId w:val="0"/>
        </w:numPr>
        <w:rPr>
          <w:rFonts w:hint="default"/>
          <w:lang w:val="en-IN"/>
        </w:rPr>
      </w:pPr>
    </w:p>
    <w:p w14:paraId="08F5EB7E">
      <w:pPr>
        <w:numPr>
          <w:ilvl w:val="0"/>
          <w:numId w:val="0"/>
        </w:numPr>
      </w:pPr>
      <w:r>
        <w:drawing>
          <wp:inline distT="0" distB="0" distL="114300" distR="114300">
            <wp:extent cx="5938520" cy="2122805"/>
            <wp:effectExtent l="0" t="0" r="5080" b="10795"/>
            <wp:docPr id="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13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6912C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7:</w:t>
      </w:r>
    </w:p>
    <w:p w14:paraId="4324BE27">
      <w:pPr>
        <w:numPr>
          <w:ilvl w:val="0"/>
          <w:numId w:val="0"/>
        </w:numPr>
        <w:rPr>
          <w:rFonts w:hint="default"/>
          <w:b/>
          <w:bCs/>
          <w:lang w:val="en-IN"/>
        </w:rPr>
      </w:pPr>
    </w:p>
    <w:p w14:paraId="1CDF3570">
      <w:pPr>
        <w:numPr>
          <w:ilvl w:val="0"/>
          <w:numId w:val="0"/>
        </w:numPr>
      </w:pPr>
      <w:r>
        <w:drawing>
          <wp:inline distT="0" distB="0" distL="114300" distR="114300">
            <wp:extent cx="5941695" cy="2608580"/>
            <wp:effectExtent l="0" t="0" r="1905" b="7620"/>
            <wp:docPr id="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14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23254">
      <w:pPr>
        <w:numPr>
          <w:ilvl w:val="0"/>
          <w:numId w:val="0"/>
        </w:numPr>
      </w:pPr>
    </w:p>
    <w:p w14:paraId="02B992BB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Program 8:</w:t>
      </w:r>
    </w:p>
    <w:p w14:paraId="415F5D20">
      <w:pPr>
        <w:numPr>
          <w:ilvl w:val="0"/>
          <w:numId w:val="0"/>
        </w:numPr>
        <w:rPr>
          <w:rFonts w:hint="default"/>
          <w:lang w:val="en-IN"/>
        </w:rPr>
      </w:pPr>
    </w:p>
    <w:p w14:paraId="414DA1E5">
      <w:pPr>
        <w:numPr>
          <w:ilvl w:val="0"/>
          <w:numId w:val="0"/>
        </w:numPr>
      </w:pPr>
      <w:r>
        <w:drawing>
          <wp:inline distT="0" distB="0" distL="114300" distR="114300">
            <wp:extent cx="5933440" cy="2469515"/>
            <wp:effectExtent l="0" t="0" r="10160" b="6985"/>
            <wp:docPr id="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15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3B12C">
      <w:pPr>
        <w:numPr>
          <w:ilvl w:val="0"/>
          <w:numId w:val="0"/>
        </w:numPr>
      </w:pPr>
    </w:p>
    <w:p w14:paraId="7708A775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Program 9:</w:t>
      </w:r>
    </w:p>
    <w:p w14:paraId="0051933C">
      <w:pPr>
        <w:numPr>
          <w:ilvl w:val="0"/>
          <w:numId w:val="0"/>
        </w:numPr>
        <w:rPr>
          <w:rFonts w:hint="default"/>
          <w:lang w:val="en-IN"/>
        </w:rPr>
      </w:pPr>
    </w:p>
    <w:p w14:paraId="57339C07"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941060" cy="2774315"/>
            <wp:effectExtent l="0" t="0" r="2540" b="6985"/>
            <wp:docPr id="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1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D4BFD4"/>
    <w:multiLevelType w:val="singleLevel"/>
    <w:tmpl w:val="86D4BFD4"/>
    <w:lvl w:ilvl="0" w:tentative="0">
      <w:start w:val="1"/>
      <w:numFmt w:val="upperLetter"/>
      <w:suff w:val="space"/>
      <w:lvlText w:val="%1."/>
      <w:lvlJc w:val="left"/>
      <w:pPr>
        <w:ind w:left="366" w:leftChars="0" w:firstLine="0" w:firstLineChars="0"/>
      </w:pPr>
    </w:lvl>
  </w:abstractNum>
  <w:abstractNum w:abstractNumId="1">
    <w:nsid w:val="9455F589"/>
    <w:multiLevelType w:val="singleLevel"/>
    <w:tmpl w:val="9455F589"/>
    <w:lvl w:ilvl="0" w:tentative="0">
      <w:start w:val="1"/>
      <w:numFmt w:val="lowerLetter"/>
      <w:suff w:val="space"/>
      <w:lvlText w:val="%1."/>
      <w:lvlJc w:val="left"/>
    </w:lvl>
  </w:abstractNum>
  <w:abstractNum w:abstractNumId="2">
    <w:nsid w:val="A372BAC6"/>
    <w:multiLevelType w:val="singleLevel"/>
    <w:tmpl w:val="A372BAC6"/>
    <w:lvl w:ilvl="0" w:tentative="0">
      <w:start w:val="1"/>
      <w:numFmt w:val="lowerLetter"/>
      <w:suff w:val="space"/>
      <w:lvlText w:val="%1."/>
      <w:lvlJc w:val="left"/>
    </w:lvl>
  </w:abstractNum>
  <w:abstractNum w:abstractNumId="3">
    <w:nsid w:val="B5E306ED"/>
    <w:multiLevelType w:val="multilevel"/>
    <w:tmpl w:val="B5E306ED"/>
    <w:lvl w:ilvl="0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nsid w:val="B91BF8AF"/>
    <w:multiLevelType w:val="singleLevel"/>
    <w:tmpl w:val="B91BF8AF"/>
    <w:lvl w:ilvl="0" w:tentative="0">
      <w:start w:val="1"/>
      <w:numFmt w:val="upperLetter"/>
      <w:suff w:val="space"/>
      <w:lvlText w:val="%1."/>
      <w:lvlJc w:val="left"/>
      <w:pPr>
        <w:ind w:left="244" w:leftChars="0" w:firstLine="0" w:firstLineChars="0"/>
      </w:pPr>
    </w:lvl>
  </w:abstractNum>
  <w:abstractNum w:abstractNumId="5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nsid w:val="D4B3BE6C"/>
    <w:multiLevelType w:val="singleLevel"/>
    <w:tmpl w:val="D4B3BE6C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DC1D4B4F"/>
    <w:multiLevelType w:val="singleLevel"/>
    <w:tmpl w:val="DC1D4B4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E5BCBDEA"/>
    <w:multiLevelType w:val="singleLevel"/>
    <w:tmpl w:val="E5BCBDEA"/>
    <w:lvl w:ilvl="0" w:tentative="0">
      <w:start w:val="1"/>
      <w:numFmt w:val="lowerLetter"/>
      <w:suff w:val="space"/>
      <w:lvlText w:val="%1."/>
      <w:lvlJc w:val="left"/>
    </w:lvl>
  </w:abstractNum>
  <w:abstractNum w:abstractNumId="10">
    <w:nsid w:val="F15F11BD"/>
    <w:multiLevelType w:val="singleLevel"/>
    <w:tmpl w:val="F15F11BD"/>
    <w:lvl w:ilvl="0" w:tentative="0">
      <w:start w:val="1"/>
      <w:numFmt w:val="lowerLetter"/>
      <w:suff w:val="space"/>
      <w:lvlText w:val="%1."/>
      <w:lvlJc w:val="left"/>
      <w:pPr>
        <w:ind w:left="244" w:leftChars="0" w:firstLine="0" w:firstLineChars="0"/>
      </w:pPr>
    </w:lvl>
  </w:abstractNum>
  <w:abstractNum w:abstractNumId="1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03D62ECE"/>
    <w:multiLevelType w:val="multilevel"/>
    <w:tmpl w:val="03D62ECE"/>
    <w:lvl w:ilvl="0" w:tentative="0">
      <w:start w:val="1"/>
      <w:numFmt w:val="bullet"/>
      <w:lvlText w:val="●"/>
      <w:lvlJc w:val="left"/>
      <w:pPr>
        <w:ind w:left="720" w:hanging="360"/>
      </w:pPr>
      <w:rPr>
        <w:sz w:val="18"/>
        <w:szCs w:val="18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2C90334E"/>
    <w:multiLevelType w:val="singleLevel"/>
    <w:tmpl w:val="2C90334E"/>
    <w:lvl w:ilvl="0" w:tentative="0">
      <w:start w:val="1"/>
      <w:numFmt w:val="upperLetter"/>
      <w:suff w:val="space"/>
      <w:lvlText w:val="%1."/>
      <w:lvlJc w:val="left"/>
      <w:pPr>
        <w:ind w:left="122" w:leftChars="0" w:firstLine="0" w:firstLineChars="0"/>
      </w:pPr>
    </w:lvl>
  </w:abstractNum>
  <w:abstractNum w:abstractNumId="15">
    <w:nsid w:val="2FF8526C"/>
    <w:multiLevelType w:val="singleLevel"/>
    <w:tmpl w:val="2FF8526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33E445B4"/>
    <w:multiLevelType w:val="singleLevel"/>
    <w:tmpl w:val="33E445B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3F11EEC7"/>
    <w:multiLevelType w:val="singleLevel"/>
    <w:tmpl w:val="3F11EEC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nsid w:val="5CC258B4"/>
    <w:multiLevelType w:val="singleLevel"/>
    <w:tmpl w:val="5CC258B4"/>
    <w:lvl w:ilvl="0" w:tentative="0">
      <w:start w:val="1"/>
      <w:numFmt w:val="decimal"/>
      <w:suff w:val="space"/>
      <w:lvlText w:val="%1."/>
      <w:lvlJc w:val="left"/>
    </w:lvl>
  </w:abstractNum>
  <w:abstractNum w:abstractNumId="20">
    <w:nsid w:val="627646C6"/>
    <w:multiLevelType w:val="singleLevel"/>
    <w:tmpl w:val="627646C6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22" w:leftChars="0" w:firstLine="0" w:firstLineChars="0"/>
      </w:pPr>
    </w:lvl>
  </w:abstractNum>
  <w:abstractNum w:abstractNumId="21">
    <w:nsid w:val="6DAF3949"/>
    <w:multiLevelType w:val="singleLevel"/>
    <w:tmpl w:val="6DAF3949"/>
    <w:lvl w:ilvl="0" w:tentative="0">
      <w:start w:val="1"/>
      <w:numFmt w:val="decimal"/>
      <w:suff w:val="space"/>
      <w:lvlText w:val="%1."/>
      <w:lvlJc w:val="left"/>
      <w:pPr>
        <w:ind w:left="366" w:leftChars="0" w:firstLine="0" w:firstLineChars="0"/>
      </w:pPr>
    </w:lvl>
  </w:abstractNum>
  <w:abstractNum w:abstractNumId="22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nsid w:val="7B547CBF"/>
    <w:multiLevelType w:val="singleLevel"/>
    <w:tmpl w:val="7B547CBF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num w:numId="1">
    <w:abstractNumId w:val="11"/>
  </w:num>
  <w:num w:numId="2">
    <w:abstractNumId w:val="6"/>
  </w:num>
  <w:num w:numId="3">
    <w:abstractNumId w:val="18"/>
  </w:num>
  <w:num w:numId="4">
    <w:abstractNumId w:val="5"/>
  </w:num>
  <w:num w:numId="5">
    <w:abstractNumId w:val="3"/>
  </w:num>
  <w:num w:numId="6">
    <w:abstractNumId w:val="12"/>
  </w:num>
  <w:num w:numId="7">
    <w:abstractNumId w:val="13"/>
  </w:num>
  <w:num w:numId="8">
    <w:abstractNumId w:val="22"/>
  </w:num>
  <w:num w:numId="9">
    <w:abstractNumId w:val="23"/>
  </w:num>
  <w:num w:numId="10">
    <w:abstractNumId w:val="2"/>
  </w:num>
  <w:num w:numId="11">
    <w:abstractNumId w:val="9"/>
  </w:num>
  <w:num w:numId="12">
    <w:abstractNumId w:val="15"/>
  </w:num>
  <w:num w:numId="13">
    <w:abstractNumId w:val="0"/>
  </w:num>
  <w:num w:numId="14">
    <w:abstractNumId w:val="1"/>
  </w:num>
  <w:num w:numId="15">
    <w:abstractNumId w:val="8"/>
  </w:num>
  <w:num w:numId="16">
    <w:abstractNumId w:val="20"/>
  </w:num>
  <w:num w:numId="17">
    <w:abstractNumId w:val="10"/>
  </w:num>
  <w:num w:numId="18">
    <w:abstractNumId w:val="14"/>
  </w:num>
  <w:num w:numId="19">
    <w:abstractNumId w:val="7"/>
  </w:num>
  <w:num w:numId="20">
    <w:abstractNumId w:val="16"/>
  </w:num>
  <w:num w:numId="21">
    <w:abstractNumId w:val="17"/>
  </w:num>
  <w:num w:numId="22">
    <w:abstractNumId w:val="4"/>
  </w:num>
  <w:num w:numId="23">
    <w:abstractNumId w:val="21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02543AA0"/>
    <w:rsid w:val="104E6A05"/>
    <w:rsid w:val="25BD6360"/>
    <w:rsid w:val="2BED7B98"/>
    <w:rsid w:val="6D00415B"/>
    <w:rsid w:val="6F444B83"/>
    <w:rsid w:val="7D1F5D1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8" Type="http://schemas.openxmlformats.org/officeDocument/2006/relationships/fontTable" Target="fontTable.xml"/><Relationship Id="rId97" Type="http://schemas.openxmlformats.org/officeDocument/2006/relationships/numbering" Target="numbering.xml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53</Pages>
  <TotalTime>80</TotalTime>
  <ScaleCrop>false</ScaleCrop>
  <LinksUpToDate>false</LinksUpToDate>
  <Application>WPS Office_12.2.0.17545_F1E327BC-269C-435d-A152-05C5408002CA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2024-08-13T04:23:00Z</dcterms:created>
  <dc:creator>manasa.vemula</dc:creator>
  <cp:lastModifiedBy>Manasa.Vemula</cp:lastModifiedBy>
  <dcterms:modified xsi:type="dcterms:W3CDTF">2024-08-23T16:12:47Z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1033-12.2.0.17545</vt:lpwstr>
  </property>
  <property fmtid="{D5CDD505-2E9C-101B-9397-08002B2CF9AE}" pid="3" name="ICV">
    <vt:lpwstr>DB977E9E741C4D85BBA63F3B1B494F6E_13</vt:lpwstr>
  </property>
</Properties>
</file>